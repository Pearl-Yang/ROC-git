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0A4344">
      <w:pPr>
        <w:spacing w:before="1440" w:after="480"/>
        <w:jc w:val="center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ROC-git 课程小组文档协作管理平台</w:t>
      </w:r>
    </w:p>
    <w:p w14:paraId="4A79FAF6">
      <w:pPr>
        <w:spacing w:after="960"/>
        <w:jc w:val="center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详细设计文档</w:t>
      </w:r>
    </w:p>
    <w:p w14:paraId="7D87EFE6">
      <w:pPr>
        <w:spacing w:after="240"/>
        <w:jc w:val="center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第 2.6 节 - 业务流程与接口设计</w:t>
      </w:r>
    </w:p>
    <w:p w14:paraId="09E82DAD">
      <w:pPr>
        <w:spacing w:after="1440"/>
        <w:jc w:val="center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版本 v1.9 | 2026-09-22</w:t>
      </w:r>
    </w:p>
    <w:p w14:paraId="31C200D1">
      <w:pP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br w:type="page"/>
      </w:r>
    </w:p>
    <w:p w14:paraId="24D31D56">
      <w:pPr>
        <w:pStyle w:val="3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2.6 详细设计</w:t>
      </w:r>
    </w:p>
    <w:p w14:paraId="49064B09">
      <w:pPr>
        <w:pStyle w:val="4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2.6.1 业务流程设计</w:t>
      </w:r>
    </w:p>
    <w:p w14:paraId="1680A572">
      <w:pP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i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本节详细描述 ROC-git 课程小组文档协作管理平台的核心业务流程。每个流程都通过流程图+文字说明的形式进行完整描述。</w:t>
      </w:r>
    </w:p>
    <w:p w14:paraId="6E3E4447">
      <w:pPr>
        <w:pStyle w:val="5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1. 用户登录流程</w:t>
      </w:r>
    </w:p>
    <w:p w14:paraId="7808F9CA">
      <w:pP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i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流程说明</w:t>
      </w:r>
      <w:r>
        <w:rPr>
          <w:rFonts w:hint="eastAsia" w:ascii="宋体" w:hAnsi="宋体" w:eastAsia="宋体" w:cs="宋体"/>
          <w:b w:val="0"/>
          <w:i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：用户通过微信小程序进行一键登录，系统自动获取用户身份信息。</w:t>
      </w:r>
    </w:p>
    <w:p w14:paraId="56EAC7D8">
      <w:pPr>
        <w:jc w:val="center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2051685" cy="6524625"/>
            <wp:effectExtent l="0" t="0" r="5715" b="133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51685" cy="652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86335">
      <w:pPr>
        <w:spacing w:after="240"/>
        <w:jc w:val="center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i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图 1 - flowchart_2_6_01</w:t>
      </w:r>
    </w:p>
    <w:p w14:paraId="43CF351E">
      <w:pP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i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关键节点说明</w:t>
      </w:r>
      <w:r>
        <w:rPr>
          <w:rFonts w:hint="eastAsia" w:ascii="宋体" w:hAnsi="宋体" w:eastAsia="宋体" w:cs="宋体"/>
          <w:b w:val="0"/>
          <w:i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：</w:t>
      </w:r>
    </w:p>
    <w:tbl>
      <w:tblPr>
        <w:tblStyle w:val="33"/>
        <w:tblW w:w="864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2"/>
        <w:gridCol w:w="2685"/>
        <w:gridCol w:w="2577"/>
        <w:gridCol w:w="2686"/>
      </w:tblGrid>
      <w:tr w14:paraId="3A901B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vAlign w:val="center"/>
          </w:tcPr>
          <w:p w14:paraId="4D7C55AB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步骤</w:t>
            </w:r>
          </w:p>
        </w:tc>
        <w:tc>
          <w:tcPr>
            <w:tcW w:w="2685" w:type="dxa"/>
            <w:vAlign w:val="center"/>
          </w:tcPr>
          <w:p w14:paraId="5EF136FD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操作</w:t>
            </w:r>
          </w:p>
        </w:tc>
        <w:tc>
          <w:tcPr>
            <w:tcW w:w="2577" w:type="dxa"/>
            <w:vAlign w:val="center"/>
          </w:tcPr>
          <w:p w14:paraId="2FB845CC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系统处理</w:t>
            </w:r>
          </w:p>
        </w:tc>
        <w:tc>
          <w:tcPr>
            <w:tcW w:w="2686" w:type="dxa"/>
            <w:vAlign w:val="center"/>
          </w:tcPr>
          <w:p w14:paraId="3991A7BF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异常处理</w:t>
            </w:r>
          </w:p>
        </w:tc>
      </w:tr>
      <w:tr w14:paraId="4EFB18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79C35AD1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2685" w:type="dxa"/>
            <w:vAlign w:val="center"/>
          </w:tcPr>
          <w:p w14:paraId="40C177DF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调用 wx.login</w:t>
            </w:r>
          </w:p>
        </w:tc>
        <w:tc>
          <w:tcPr>
            <w:tcW w:w="2577" w:type="dxa"/>
            <w:vAlign w:val="center"/>
          </w:tcPr>
          <w:p w14:paraId="44887448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获取临时 code</w:t>
            </w:r>
          </w:p>
        </w:tc>
        <w:tc>
          <w:tcPr>
            <w:tcW w:w="2686" w:type="dxa"/>
            <w:vAlign w:val="center"/>
          </w:tcPr>
          <w:p w14:paraId="67CEB5E2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网络异常则提示重试</w:t>
            </w:r>
          </w:p>
        </w:tc>
      </w:tr>
      <w:tr w14:paraId="02585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2CA0662E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2685" w:type="dxa"/>
            <w:vAlign w:val="center"/>
          </w:tcPr>
          <w:p w14:paraId="5DE7FC9E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调用 wx.getUserProfile</w:t>
            </w:r>
          </w:p>
        </w:tc>
        <w:tc>
          <w:tcPr>
            <w:tcW w:w="2577" w:type="dxa"/>
            <w:vAlign w:val="center"/>
          </w:tcPr>
          <w:p w14:paraId="5B20188E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获取昵称、头像</w:t>
            </w:r>
          </w:p>
        </w:tc>
        <w:tc>
          <w:tcPr>
            <w:tcW w:w="2686" w:type="dxa"/>
            <w:vAlign w:val="center"/>
          </w:tcPr>
          <w:p w14:paraId="72D8413D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用户拒绝则使用默认头像</w:t>
            </w:r>
          </w:p>
        </w:tc>
      </w:tr>
      <w:tr w14:paraId="493DB9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1EBCBCAB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tcPr>
            <w:tcW w:w="2685" w:type="dxa"/>
            <w:vAlign w:val="center"/>
          </w:tcPr>
          <w:p w14:paraId="3FA98DF9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服务器验证</w:t>
            </w:r>
          </w:p>
        </w:tc>
        <w:tc>
          <w:tcPr>
            <w:tcW w:w="2577" w:type="dxa"/>
            <w:vAlign w:val="center"/>
          </w:tcPr>
          <w:p w14:paraId="3411DBA2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调用微信接口验证 code</w:t>
            </w:r>
          </w:p>
        </w:tc>
        <w:tc>
          <w:tcPr>
            <w:tcW w:w="2686" w:type="dxa"/>
            <w:vAlign w:val="center"/>
          </w:tcPr>
          <w:p w14:paraId="33619CDE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验证失败返回错误码</w:t>
            </w:r>
          </w:p>
        </w:tc>
      </w:tr>
      <w:tr w14:paraId="3D021C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6D929D01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4</w:t>
            </w:r>
          </w:p>
        </w:tc>
        <w:tc>
          <w:tcPr>
            <w:tcW w:w="2685" w:type="dxa"/>
            <w:vAlign w:val="center"/>
          </w:tcPr>
          <w:p w14:paraId="1097B941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查询/创建用户</w:t>
            </w:r>
          </w:p>
        </w:tc>
        <w:tc>
          <w:tcPr>
            <w:tcW w:w="2577" w:type="dxa"/>
            <w:vAlign w:val="center"/>
          </w:tcPr>
          <w:p w14:paraId="4B4D53AE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根据 openid 查询</w:t>
            </w:r>
          </w:p>
        </w:tc>
        <w:tc>
          <w:tcPr>
            <w:tcW w:w="2686" w:type="dxa"/>
            <w:vAlign w:val="center"/>
          </w:tcPr>
          <w:p w14:paraId="73A2C8FE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不存在则创建新用户</w:t>
            </w:r>
          </w:p>
        </w:tc>
      </w:tr>
      <w:tr w14:paraId="3B0E22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2A991CEE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  <w:tc>
          <w:tcPr>
            <w:tcW w:w="2685" w:type="dxa"/>
            <w:vAlign w:val="center"/>
          </w:tcPr>
          <w:p w14:paraId="4EB8D605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生成 Token</w:t>
            </w:r>
          </w:p>
        </w:tc>
        <w:tc>
          <w:tcPr>
            <w:tcW w:w="2577" w:type="dxa"/>
            <w:vAlign w:val="center"/>
          </w:tcPr>
          <w:p w14:paraId="07357EB4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生成 JWT 包含用户信息</w:t>
            </w:r>
          </w:p>
        </w:tc>
        <w:tc>
          <w:tcPr>
            <w:tcW w:w="2686" w:type="dxa"/>
            <w:vAlign w:val="center"/>
          </w:tcPr>
          <w:p w14:paraId="7709B929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Token 有效期 7 天</w:t>
            </w:r>
          </w:p>
        </w:tc>
      </w:tr>
      <w:tr w14:paraId="327F4F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692" w:type="dxa"/>
            <w:vAlign w:val="center"/>
          </w:tcPr>
          <w:p w14:paraId="28EFB8B8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6</w:t>
            </w:r>
          </w:p>
        </w:tc>
        <w:tc>
          <w:tcPr>
            <w:tcW w:w="2685" w:type="dxa"/>
            <w:vAlign w:val="center"/>
          </w:tcPr>
          <w:p w14:paraId="43693589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本地存储</w:t>
            </w:r>
          </w:p>
        </w:tc>
        <w:tc>
          <w:tcPr>
            <w:tcW w:w="2577" w:type="dxa"/>
            <w:vAlign w:val="center"/>
          </w:tcPr>
          <w:p w14:paraId="70BC990A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写入 Storage</w:t>
            </w:r>
          </w:p>
        </w:tc>
        <w:tc>
          <w:tcPr>
            <w:tcW w:w="2686" w:type="dxa"/>
            <w:vAlign w:val="center"/>
          </w:tcPr>
          <w:p w14:paraId="79372A5D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存储失败则提示</w:t>
            </w:r>
          </w:p>
        </w:tc>
      </w:tr>
    </w:tbl>
    <w:p w14:paraId="556608B9">
      <w:pPr>
        <w:pStyle w:val="5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2. 修改个人信息流程</w:t>
      </w:r>
    </w:p>
    <w:p w14:paraId="4B36EA56">
      <w:pP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i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流程说明</w:t>
      </w:r>
      <w:r>
        <w:rPr>
          <w:rFonts w:hint="eastAsia" w:ascii="宋体" w:hAnsi="宋体" w:eastAsia="宋体" w:cs="宋体"/>
          <w:b w:val="0"/>
          <w:i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：用户可以查看和编辑个人基本信息（昵称、头像）。</w:t>
      </w:r>
    </w:p>
    <w:p w14:paraId="1A42CD8B">
      <w:pPr>
        <w:jc w:val="center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1734185" cy="5198745"/>
            <wp:effectExtent l="0" t="0" r="3175" b="133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34185" cy="519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126DD">
      <w:pPr>
        <w:spacing w:after="240"/>
        <w:jc w:val="center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i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图 2 - flowchart_2_6_02</w:t>
      </w:r>
    </w:p>
    <w:p w14:paraId="33C790F1">
      <w:pP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i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关键节点说明</w:t>
      </w:r>
      <w:r>
        <w:rPr>
          <w:rFonts w:hint="eastAsia" w:ascii="宋体" w:hAnsi="宋体" w:eastAsia="宋体" w:cs="宋体"/>
          <w:b w:val="0"/>
          <w:i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：</w:t>
      </w:r>
    </w:p>
    <w:tbl>
      <w:tblPr>
        <w:tblStyle w:val="33"/>
        <w:tblW w:w="864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9"/>
        <w:gridCol w:w="1952"/>
        <w:gridCol w:w="3333"/>
        <w:gridCol w:w="2506"/>
      </w:tblGrid>
      <w:tr w14:paraId="300DA0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849" w:type="dxa"/>
            <w:vAlign w:val="center"/>
          </w:tcPr>
          <w:p w14:paraId="7E240273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步骤</w:t>
            </w:r>
          </w:p>
        </w:tc>
        <w:tc>
          <w:tcPr>
            <w:tcW w:w="1952" w:type="dxa"/>
            <w:vAlign w:val="center"/>
          </w:tcPr>
          <w:p w14:paraId="06030669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操作</w:t>
            </w:r>
          </w:p>
        </w:tc>
        <w:tc>
          <w:tcPr>
            <w:tcW w:w="3333" w:type="dxa"/>
            <w:vAlign w:val="center"/>
          </w:tcPr>
          <w:p w14:paraId="46DD3F13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系统处理</w:t>
            </w:r>
          </w:p>
        </w:tc>
        <w:tc>
          <w:tcPr>
            <w:tcW w:w="2506" w:type="dxa"/>
            <w:vAlign w:val="center"/>
          </w:tcPr>
          <w:p w14:paraId="13CF7D0E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异常处理</w:t>
            </w:r>
          </w:p>
        </w:tc>
      </w:tr>
      <w:tr w14:paraId="0212E9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49" w:type="dxa"/>
            <w:vAlign w:val="center"/>
          </w:tcPr>
          <w:p w14:paraId="28D620DF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1952" w:type="dxa"/>
            <w:vAlign w:val="center"/>
          </w:tcPr>
          <w:p w14:paraId="156F1C08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获取当前信息</w:t>
            </w:r>
          </w:p>
        </w:tc>
        <w:tc>
          <w:tcPr>
            <w:tcW w:w="3333" w:type="dxa"/>
            <w:vAlign w:val="center"/>
          </w:tcPr>
          <w:p w14:paraId="7C9BB652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调用 getUserInfo</w:t>
            </w:r>
          </w:p>
        </w:tc>
        <w:tc>
          <w:tcPr>
            <w:tcW w:w="2506" w:type="dxa"/>
            <w:vAlign w:val="center"/>
          </w:tcPr>
          <w:p w14:paraId="5F3A98DA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接口异常提示</w:t>
            </w:r>
          </w:p>
        </w:tc>
      </w:tr>
      <w:tr w14:paraId="1AC23B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49" w:type="dxa"/>
            <w:vAlign w:val="center"/>
          </w:tcPr>
          <w:p w14:paraId="0C1EA613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1952" w:type="dxa"/>
            <w:vAlign w:val="center"/>
          </w:tcPr>
          <w:p w14:paraId="285B6D13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编辑昵称</w:t>
            </w:r>
          </w:p>
        </w:tc>
        <w:tc>
          <w:tcPr>
            <w:tcW w:w="3333" w:type="dxa"/>
            <w:vAlign w:val="center"/>
          </w:tcPr>
          <w:p w14:paraId="72FDBA22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限制 1-20 字符</w:t>
            </w:r>
          </w:p>
        </w:tc>
        <w:tc>
          <w:tcPr>
            <w:tcW w:w="2506" w:type="dxa"/>
            <w:vAlign w:val="center"/>
          </w:tcPr>
          <w:p w14:paraId="03659C2E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超长截断</w:t>
            </w:r>
          </w:p>
        </w:tc>
      </w:tr>
      <w:tr w14:paraId="0B3251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49" w:type="dxa"/>
            <w:vAlign w:val="center"/>
          </w:tcPr>
          <w:p w14:paraId="76527CC5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tcPr>
            <w:tcW w:w="1952" w:type="dxa"/>
            <w:vAlign w:val="center"/>
          </w:tcPr>
          <w:p w14:paraId="7CB9F68A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更换头像</w:t>
            </w:r>
          </w:p>
        </w:tc>
        <w:tc>
          <w:tcPr>
            <w:tcW w:w="3333" w:type="dxa"/>
            <w:vAlign w:val="center"/>
          </w:tcPr>
          <w:p w14:paraId="4D7FA5F0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调用微信 chooseAvatar</w:t>
            </w:r>
          </w:p>
        </w:tc>
        <w:tc>
          <w:tcPr>
            <w:tcW w:w="2506" w:type="dxa"/>
            <w:vAlign w:val="center"/>
          </w:tcPr>
          <w:p w14:paraId="5CAD201A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取消则不修改</w:t>
            </w:r>
          </w:p>
        </w:tc>
      </w:tr>
      <w:tr w14:paraId="0147FE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49" w:type="dxa"/>
            <w:vAlign w:val="center"/>
          </w:tcPr>
          <w:p w14:paraId="4B27581C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4</w:t>
            </w:r>
          </w:p>
        </w:tc>
        <w:tc>
          <w:tcPr>
            <w:tcW w:w="1952" w:type="dxa"/>
            <w:vAlign w:val="center"/>
          </w:tcPr>
          <w:p w14:paraId="4BFF49C9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上传头像</w:t>
            </w:r>
          </w:p>
        </w:tc>
        <w:tc>
          <w:tcPr>
            <w:tcW w:w="3333" w:type="dxa"/>
            <w:vAlign w:val="center"/>
          </w:tcPr>
          <w:p w14:paraId="0AFA8C8A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保存到云存储</w:t>
            </w:r>
          </w:p>
        </w:tc>
        <w:tc>
          <w:tcPr>
            <w:tcW w:w="2506" w:type="dxa"/>
            <w:vAlign w:val="center"/>
          </w:tcPr>
          <w:p w14:paraId="1E167A90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失败重试机制</w:t>
            </w:r>
          </w:p>
        </w:tc>
      </w:tr>
      <w:tr w14:paraId="67EF94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49" w:type="dxa"/>
            <w:vAlign w:val="center"/>
          </w:tcPr>
          <w:p w14:paraId="70C3A42F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  <w:tc>
          <w:tcPr>
            <w:tcW w:w="1952" w:type="dxa"/>
            <w:vAlign w:val="center"/>
          </w:tcPr>
          <w:p w14:paraId="6F97BC65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提交修改</w:t>
            </w:r>
          </w:p>
        </w:tc>
        <w:tc>
          <w:tcPr>
            <w:tcW w:w="3333" w:type="dxa"/>
            <w:vAlign w:val="center"/>
          </w:tcPr>
          <w:p w14:paraId="27D1081C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POST /api/user/profile</w:t>
            </w:r>
          </w:p>
        </w:tc>
        <w:tc>
          <w:tcPr>
            <w:tcW w:w="2506" w:type="dxa"/>
            <w:vAlign w:val="center"/>
          </w:tcPr>
          <w:p w14:paraId="6C325CE9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验证失败返回 400</w:t>
            </w:r>
          </w:p>
        </w:tc>
      </w:tr>
    </w:tbl>
    <w:p w14:paraId="264D7634">
      <w:pPr>
        <w:pStyle w:val="5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3. 创建小组流程</w:t>
      </w:r>
    </w:p>
    <w:p w14:paraId="22432B6F">
      <w:pP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i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流程说明</w:t>
      </w:r>
      <w:r>
        <w:rPr>
          <w:rFonts w:hint="eastAsia" w:ascii="宋体" w:hAnsi="宋体" w:eastAsia="宋体" w:cs="宋体"/>
          <w:b w:val="0"/>
          <w:i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：组长创建小组，并自动生成8位邀请码供组员加入。</w:t>
      </w:r>
    </w:p>
    <w:p w14:paraId="74EEAB24">
      <w:pPr>
        <w:jc w:val="center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2125345" cy="5991225"/>
            <wp:effectExtent l="0" t="0" r="8255" b="133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25345" cy="599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E96C8">
      <w:pPr>
        <w:spacing w:after="240"/>
        <w:jc w:val="center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i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图 3 - flowchart_2_6_03</w:t>
      </w:r>
    </w:p>
    <w:p w14:paraId="339EF17C">
      <w:pP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i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关键节点说明</w:t>
      </w:r>
      <w:r>
        <w:rPr>
          <w:rFonts w:hint="eastAsia" w:ascii="宋体" w:hAnsi="宋体" w:eastAsia="宋体" w:cs="宋体"/>
          <w:b w:val="0"/>
          <w:i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：</w:t>
      </w:r>
    </w:p>
    <w:tbl>
      <w:tblPr>
        <w:tblStyle w:val="33"/>
        <w:tblW w:w="864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3"/>
        <w:gridCol w:w="2199"/>
        <w:gridCol w:w="2978"/>
        <w:gridCol w:w="2510"/>
      </w:tblGrid>
      <w:tr w14:paraId="3B7BF0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953" w:type="dxa"/>
            <w:vAlign w:val="center"/>
          </w:tcPr>
          <w:p w14:paraId="548ABD39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步骤</w:t>
            </w:r>
          </w:p>
        </w:tc>
        <w:tc>
          <w:tcPr>
            <w:tcW w:w="2199" w:type="dxa"/>
            <w:vAlign w:val="center"/>
          </w:tcPr>
          <w:p w14:paraId="260C9E16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操作</w:t>
            </w:r>
          </w:p>
        </w:tc>
        <w:tc>
          <w:tcPr>
            <w:tcW w:w="2978" w:type="dxa"/>
            <w:vAlign w:val="center"/>
          </w:tcPr>
          <w:p w14:paraId="3C726E9B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系统处理</w:t>
            </w:r>
          </w:p>
        </w:tc>
        <w:tc>
          <w:tcPr>
            <w:tcW w:w="2510" w:type="dxa"/>
            <w:vAlign w:val="center"/>
          </w:tcPr>
          <w:p w14:paraId="238A8D5F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异常处理</w:t>
            </w:r>
          </w:p>
        </w:tc>
      </w:tr>
      <w:tr w14:paraId="505F22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53" w:type="dxa"/>
            <w:vAlign w:val="center"/>
          </w:tcPr>
          <w:p w14:paraId="767AF72B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2199" w:type="dxa"/>
            <w:vAlign w:val="center"/>
          </w:tcPr>
          <w:p w14:paraId="30B04FF9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输入小组名称</w:t>
            </w:r>
          </w:p>
        </w:tc>
        <w:tc>
          <w:tcPr>
            <w:tcW w:w="2978" w:type="dxa"/>
            <w:vAlign w:val="center"/>
          </w:tcPr>
          <w:p w14:paraId="69CDD665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限制 2-20 字符</w:t>
            </w:r>
          </w:p>
        </w:tc>
        <w:tc>
          <w:tcPr>
            <w:tcW w:w="2510" w:type="dxa"/>
            <w:vAlign w:val="center"/>
          </w:tcPr>
          <w:p w14:paraId="041D33D8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含特殊字符提示</w:t>
            </w:r>
          </w:p>
        </w:tc>
      </w:tr>
      <w:tr w14:paraId="10BAB1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53" w:type="dxa"/>
            <w:vAlign w:val="center"/>
          </w:tcPr>
          <w:p w14:paraId="65F3037E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2199" w:type="dxa"/>
            <w:vAlign w:val="center"/>
          </w:tcPr>
          <w:p w14:paraId="5CB88DCD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生成邀请码</w:t>
            </w:r>
          </w:p>
        </w:tc>
        <w:tc>
          <w:tcPr>
            <w:tcW w:w="2978" w:type="dxa"/>
            <w:vAlign w:val="center"/>
          </w:tcPr>
          <w:p w14:paraId="6170A453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8位字母数字组合</w:t>
            </w:r>
          </w:p>
        </w:tc>
        <w:tc>
          <w:tcPr>
            <w:tcW w:w="2510" w:type="dxa"/>
            <w:vAlign w:val="center"/>
          </w:tcPr>
          <w:p w14:paraId="5DF273A8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检查唯一性</w:t>
            </w:r>
          </w:p>
        </w:tc>
      </w:tr>
      <w:tr w14:paraId="6B8072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53" w:type="dxa"/>
            <w:vAlign w:val="center"/>
          </w:tcPr>
          <w:p w14:paraId="15E911A7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tcPr>
            <w:tcW w:w="2199" w:type="dxa"/>
            <w:vAlign w:val="center"/>
          </w:tcPr>
          <w:p w14:paraId="0A35C1D2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设置权限</w:t>
            </w:r>
          </w:p>
        </w:tc>
        <w:tc>
          <w:tcPr>
            <w:tcW w:w="2978" w:type="dxa"/>
            <w:vAlign w:val="center"/>
          </w:tcPr>
          <w:p w14:paraId="411AE6FA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当前用户为 leader</w:t>
            </w:r>
          </w:p>
        </w:tc>
        <w:tc>
          <w:tcPr>
            <w:tcW w:w="2510" w:type="dxa"/>
            <w:vAlign w:val="center"/>
          </w:tcPr>
          <w:p w14:paraId="06443A6C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权限持久化</w:t>
            </w:r>
          </w:p>
        </w:tc>
      </w:tr>
      <w:tr w14:paraId="237F4B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53" w:type="dxa"/>
            <w:vAlign w:val="center"/>
          </w:tcPr>
          <w:p w14:paraId="5C053948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4</w:t>
            </w:r>
          </w:p>
        </w:tc>
        <w:tc>
          <w:tcPr>
            <w:tcW w:w="2199" w:type="dxa"/>
            <w:vAlign w:val="center"/>
          </w:tcPr>
          <w:p w14:paraId="1D1131CE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操作日志</w:t>
            </w:r>
          </w:p>
        </w:tc>
        <w:tc>
          <w:tcPr>
            <w:tcW w:w="2978" w:type="dxa"/>
            <w:vAlign w:val="center"/>
          </w:tcPr>
          <w:p w14:paraId="1032359F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记录创建动作</w:t>
            </w:r>
          </w:p>
        </w:tc>
        <w:tc>
          <w:tcPr>
            <w:tcW w:w="2510" w:type="dxa"/>
            <w:vAlign w:val="center"/>
          </w:tcPr>
          <w:p w14:paraId="347BFFB9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用于审计</w:t>
            </w:r>
          </w:p>
        </w:tc>
      </w:tr>
    </w:tbl>
    <w:p w14:paraId="2B9172A3">
      <w:pPr>
        <w:pStyle w:val="5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4. 加入小组流程</w:t>
      </w:r>
    </w:p>
    <w:p w14:paraId="78BD751A">
      <w:pP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i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流程说明</w:t>
      </w:r>
      <w:r>
        <w:rPr>
          <w:rFonts w:hint="eastAsia" w:ascii="宋体" w:hAnsi="宋体" w:eastAsia="宋体" w:cs="宋体"/>
          <w:b w:val="0"/>
          <w:i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：组员通过邀请码或小程序码加入小组。</w:t>
      </w:r>
    </w:p>
    <w:p w14:paraId="3FB5570A">
      <w:pPr>
        <w:jc w:val="center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3251200" cy="5974080"/>
            <wp:effectExtent l="0" t="0" r="1016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51200" cy="597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74752">
      <w:pPr>
        <w:spacing w:after="240"/>
        <w:jc w:val="center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i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图 4 - flowchart_2_6_04</w:t>
      </w:r>
    </w:p>
    <w:p w14:paraId="21AC1C74">
      <w:pPr>
        <w:pStyle w:val="5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5. 创建项目流程</w:t>
      </w:r>
    </w:p>
    <w:p w14:paraId="76CC35BF">
      <w:pP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i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流程说明</w:t>
      </w:r>
      <w:r>
        <w:rPr>
          <w:rFonts w:hint="eastAsia" w:ascii="宋体" w:hAnsi="宋体" w:eastAsia="宋体" w:cs="宋体"/>
          <w:b w:val="0"/>
          <w:i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：组长创建新项目，配置阶段模板和基础规则。</w:t>
      </w:r>
    </w:p>
    <w:p w14:paraId="34869902">
      <w:pPr>
        <w:jc w:val="center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2188845" cy="7005320"/>
            <wp:effectExtent l="0" t="0" r="5715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88845" cy="700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A3681">
      <w:pPr>
        <w:spacing w:after="240"/>
        <w:jc w:val="center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i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图 5 - flowchart_2_6_05</w:t>
      </w:r>
    </w:p>
    <w:p w14:paraId="3ABB8823">
      <w:pP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i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关键节点说明</w:t>
      </w:r>
      <w:r>
        <w:rPr>
          <w:rFonts w:hint="eastAsia" w:ascii="宋体" w:hAnsi="宋体" w:eastAsia="宋体" w:cs="宋体"/>
          <w:b w:val="0"/>
          <w:i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：</w:t>
      </w:r>
    </w:p>
    <w:tbl>
      <w:tblPr>
        <w:tblStyle w:val="33"/>
        <w:tblW w:w="864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2"/>
        <w:gridCol w:w="2121"/>
        <w:gridCol w:w="2873"/>
        <w:gridCol w:w="2724"/>
      </w:tblGrid>
      <w:tr w14:paraId="5D5E21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tblHeader/>
          <w:jc w:val="center"/>
        </w:trPr>
        <w:tc>
          <w:tcPr>
            <w:tcW w:w="922" w:type="dxa"/>
            <w:vAlign w:val="center"/>
          </w:tcPr>
          <w:p w14:paraId="095B59C5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步骤</w:t>
            </w:r>
          </w:p>
        </w:tc>
        <w:tc>
          <w:tcPr>
            <w:tcW w:w="2121" w:type="dxa"/>
            <w:vAlign w:val="center"/>
          </w:tcPr>
          <w:p w14:paraId="6B195B38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操作</w:t>
            </w:r>
          </w:p>
        </w:tc>
        <w:tc>
          <w:tcPr>
            <w:tcW w:w="2873" w:type="dxa"/>
            <w:vAlign w:val="center"/>
          </w:tcPr>
          <w:p w14:paraId="3EAE7622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系统处理</w:t>
            </w:r>
          </w:p>
        </w:tc>
        <w:tc>
          <w:tcPr>
            <w:tcW w:w="2724" w:type="dxa"/>
            <w:vAlign w:val="center"/>
          </w:tcPr>
          <w:p w14:paraId="5278E49C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异常处理</w:t>
            </w:r>
          </w:p>
        </w:tc>
      </w:tr>
      <w:tr w14:paraId="101FE3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22" w:type="dxa"/>
            <w:vAlign w:val="center"/>
          </w:tcPr>
          <w:p w14:paraId="77825843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2121" w:type="dxa"/>
            <w:vAlign w:val="center"/>
          </w:tcPr>
          <w:p w14:paraId="3554A7CC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选择创建方式</w:t>
            </w:r>
          </w:p>
        </w:tc>
        <w:tc>
          <w:tcPr>
            <w:tcW w:w="2873" w:type="dxa"/>
            <w:vAlign w:val="center"/>
          </w:tcPr>
          <w:p w14:paraId="6E39370D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模板/空白/复制</w:t>
            </w:r>
          </w:p>
        </w:tc>
        <w:tc>
          <w:tcPr>
            <w:tcW w:w="2724" w:type="dxa"/>
            <w:vAlign w:val="center"/>
          </w:tcPr>
          <w:p w14:paraId="65230B8B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复制需权限验证</w:t>
            </w:r>
          </w:p>
        </w:tc>
      </w:tr>
      <w:tr w14:paraId="27CDD5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22" w:type="dxa"/>
            <w:vAlign w:val="center"/>
          </w:tcPr>
          <w:p w14:paraId="2B2AF9F6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2121" w:type="dxa"/>
            <w:vAlign w:val="center"/>
          </w:tcPr>
          <w:p w14:paraId="60752356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配置项目信息</w:t>
            </w:r>
          </w:p>
        </w:tc>
        <w:tc>
          <w:tcPr>
            <w:tcW w:w="2873" w:type="dxa"/>
            <w:vAlign w:val="center"/>
          </w:tcPr>
          <w:p w14:paraId="7D10FC6A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名称必填 描述可选</w:t>
            </w:r>
          </w:p>
        </w:tc>
        <w:tc>
          <w:tcPr>
            <w:tcW w:w="2724" w:type="dxa"/>
            <w:vAlign w:val="center"/>
          </w:tcPr>
          <w:p w14:paraId="36BB0433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长度校验</w:t>
            </w:r>
          </w:p>
        </w:tc>
      </w:tr>
      <w:tr w14:paraId="55155D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22" w:type="dxa"/>
            <w:vAlign w:val="center"/>
          </w:tcPr>
          <w:p w14:paraId="0E588182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tcPr>
            <w:tcW w:w="2121" w:type="dxa"/>
            <w:vAlign w:val="center"/>
          </w:tcPr>
          <w:p w14:paraId="600EB521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配置审核规则</w:t>
            </w:r>
          </w:p>
        </w:tc>
        <w:tc>
          <w:tcPr>
            <w:tcW w:w="2873" w:type="dxa"/>
            <w:vAlign w:val="center"/>
          </w:tcPr>
          <w:p w14:paraId="399294F5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默认/自定义</w:t>
            </w:r>
          </w:p>
        </w:tc>
        <w:tc>
          <w:tcPr>
            <w:tcW w:w="2724" w:type="dxa"/>
            <w:vAlign w:val="center"/>
          </w:tcPr>
          <w:p w14:paraId="44291EAD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保存至项目配置</w:t>
            </w:r>
          </w:p>
        </w:tc>
      </w:tr>
      <w:tr w14:paraId="16888C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22" w:type="dxa"/>
            <w:vAlign w:val="center"/>
          </w:tcPr>
          <w:p w14:paraId="25D7C7F7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4</w:t>
            </w:r>
          </w:p>
        </w:tc>
        <w:tc>
          <w:tcPr>
            <w:tcW w:w="2121" w:type="dxa"/>
            <w:vAlign w:val="center"/>
          </w:tcPr>
          <w:p w14:paraId="5B66D988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生成阶段</w:t>
            </w:r>
          </w:p>
        </w:tc>
        <w:tc>
          <w:tcPr>
            <w:tcW w:w="2873" w:type="dxa"/>
            <w:vAlign w:val="center"/>
          </w:tcPr>
          <w:p w14:paraId="0CC6F2F2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根据模板生成</w:t>
            </w:r>
          </w:p>
        </w:tc>
        <w:tc>
          <w:tcPr>
            <w:tcW w:w="2724" w:type="dxa"/>
            <w:vAlign w:val="center"/>
          </w:tcPr>
          <w:p w14:paraId="5D5A8342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模板不存在则报错</w:t>
            </w:r>
          </w:p>
        </w:tc>
      </w:tr>
      <w:tr w14:paraId="44ED7F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22" w:type="dxa"/>
            <w:vAlign w:val="center"/>
          </w:tcPr>
          <w:p w14:paraId="25EB9B01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  <w:tc>
          <w:tcPr>
            <w:tcW w:w="2121" w:type="dxa"/>
            <w:vAlign w:val="center"/>
          </w:tcPr>
          <w:p w14:paraId="388F6C27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创建任务</w:t>
            </w:r>
          </w:p>
        </w:tc>
        <w:tc>
          <w:tcPr>
            <w:tcW w:w="2873" w:type="dxa"/>
            <w:vAlign w:val="center"/>
          </w:tcPr>
          <w:p w14:paraId="0DB0C983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默认任务列表</w:t>
            </w:r>
          </w:p>
        </w:tc>
        <w:tc>
          <w:tcPr>
            <w:tcW w:w="2724" w:type="dxa"/>
            <w:vAlign w:val="center"/>
          </w:tcPr>
          <w:p w14:paraId="41391794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异步处理</w:t>
            </w:r>
          </w:p>
        </w:tc>
      </w:tr>
    </w:tbl>
    <w:p w14:paraId="4DC48F75">
      <w:pPr>
        <w:pStyle w:val="5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6. 文件提交流程</w:t>
      </w:r>
    </w:p>
    <w:p w14:paraId="0D24494F">
      <w:pP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i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流程说明</w:t>
      </w:r>
      <w:r>
        <w:rPr>
          <w:rFonts w:hint="eastAsia" w:ascii="宋体" w:hAnsi="宋体" w:eastAsia="宋体" w:cs="宋体"/>
          <w:b w:val="0"/>
          <w:i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：组员上传文件至项目指定阶段，文件进入待审核状态。</w:t>
      </w:r>
    </w:p>
    <w:p w14:paraId="4CF1901A">
      <w:pPr>
        <w:jc w:val="center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1975485" cy="5993130"/>
            <wp:effectExtent l="0" t="0" r="5715" b="1143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75485" cy="599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D18F5">
      <w:pPr>
        <w:spacing w:after="240"/>
        <w:jc w:val="center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i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图 6 - flowchart_2_6_06</w:t>
      </w:r>
    </w:p>
    <w:p w14:paraId="01AF33C7">
      <w:pP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i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关键节点说明</w:t>
      </w:r>
      <w:r>
        <w:rPr>
          <w:rFonts w:hint="eastAsia" w:ascii="宋体" w:hAnsi="宋体" w:eastAsia="宋体" w:cs="宋体"/>
          <w:b w:val="0"/>
          <w:i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：</w:t>
      </w:r>
    </w:p>
    <w:tbl>
      <w:tblPr>
        <w:tblStyle w:val="33"/>
        <w:tblW w:w="864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90"/>
        <w:gridCol w:w="1802"/>
        <w:gridCol w:w="2874"/>
        <w:gridCol w:w="2874"/>
      </w:tblGrid>
      <w:tr w14:paraId="6A3CF9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tblHeader/>
          <w:jc w:val="center"/>
        </w:trPr>
        <w:tc>
          <w:tcPr>
            <w:tcW w:w="1090" w:type="dxa"/>
            <w:vAlign w:val="center"/>
          </w:tcPr>
          <w:p w14:paraId="4EDD45E9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步骤</w:t>
            </w:r>
          </w:p>
        </w:tc>
        <w:tc>
          <w:tcPr>
            <w:tcW w:w="1802" w:type="dxa"/>
            <w:vAlign w:val="center"/>
          </w:tcPr>
          <w:p w14:paraId="10700860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操作</w:t>
            </w:r>
          </w:p>
        </w:tc>
        <w:tc>
          <w:tcPr>
            <w:tcW w:w="2874" w:type="dxa"/>
            <w:vAlign w:val="center"/>
          </w:tcPr>
          <w:p w14:paraId="0B5FBDA5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系统处理</w:t>
            </w:r>
          </w:p>
        </w:tc>
        <w:tc>
          <w:tcPr>
            <w:tcW w:w="2874" w:type="dxa"/>
            <w:vAlign w:val="center"/>
          </w:tcPr>
          <w:p w14:paraId="2AD7A2C7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异常处理</w:t>
            </w:r>
          </w:p>
        </w:tc>
      </w:tr>
      <w:tr w14:paraId="61CAC5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090" w:type="dxa"/>
            <w:vAlign w:val="center"/>
          </w:tcPr>
          <w:p w14:paraId="00C79843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1802" w:type="dxa"/>
            <w:vAlign w:val="center"/>
          </w:tcPr>
          <w:p w14:paraId="4131790C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选择文件</w:t>
            </w:r>
          </w:p>
        </w:tc>
        <w:tc>
          <w:tcPr>
            <w:tcW w:w="2874" w:type="dxa"/>
            <w:vAlign w:val="center"/>
          </w:tcPr>
          <w:p w14:paraId="19BA4373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微信API调用</w:t>
            </w:r>
          </w:p>
        </w:tc>
        <w:tc>
          <w:tcPr>
            <w:tcW w:w="2874" w:type="dxa"/>
            <w:vAlign w:val="center"/>
          </w:tcPr>
          <w:p w14:paraId="5E63EF49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用户取消则退出</w:t>
            </w:r>
          </w:p>
        </w:tc>
      </w:tr>
      <w:tr w14:paraId="75B50F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090" w:type="dxa"/>
            <w:vAlign w:val="center"/>
          </w:tcPr>
          <w:p w14:paraId="0E5F2443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1802" w:type="dxa"/>
            <w:vAlign w:val="center"/>
          </w:tcPr>
          <w:p w14:paraId="4AA75D6B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文件校验</w:t>
            </w:r>
          </w:p>
        </w:tc>
        <w:tc>
          <w:tcPr>
            <w:tcW w:w="2874" w:type="dxa"/>
            <w:vAlign w:val="center"/>
          </w:tcPr>
          <w:p w14:paraId="4D1ED3C4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大小≤50MB</w:t>
            </w:r>
          </w:p>
        </w:tc>
        <w:tc>
          <w:tcPr>
            <w:tcW w:w="2874" w:type="dxa"/>
            <w:vAlign w:val="center"/>
          </w:tcPr>
          <w:p w14:paraId="5EFC368A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超限提示</w:t>
            </w:r>
          </w:p>
        </w:tc>
      </w:tr>
      <w:tr w14:paraId="28ADAD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090" w:type="dxa"/>
            <w:vAlign w:val="center"/>
          </w:tcPr>
          <w:p w14:paraId="69A4D5B5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tcPr>
            <w:tcW w:w="1802" w:type="dxa"/>
            <w:vAlign w:val="center"/>
          </w:tcPr>
          <w:p w14:paraId="23782BF3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选择阶段</w:t>
            </w:r>
          </w:p>
        </w:tc>
        <w:tc>
          <w:tcPr>
            <w:tcW w:w="2874" w:type="dxa"/>
            <w:vAlign w:val="center"/>
          </w:tcPr>
          <w:p w14:paraId="386BCD35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阶段列表</w:t>
            </w:r>
          </w:p>
        </w:tc>
        <w:tc>
          <w:tcPr>
            <w:tcW w:w="2874" w:type="dxa"/>
            <w:vAlign w:val="center"/>
          </w:tcPr>
          <w:p w14:paraId="295EE805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必选校验</w:t>
            </w:r>
          </w:p>
        </w:tc>
      </w:tr>
      <w:tr w14:paraId="4FBCE4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090" w:type="dxa"/>
            <w:vAlign w:val="center"/>
          </w:tcPr>
          <w:p w14:paraId="11A733FD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4</w:t>
            </w:r>
          </w:p>
        </w:tc>
        <w:tc>
          <w:tcPr>
            <w:tcW w:w="1802" w:type="dxa"/>
            <w:vAlign w:val="center"/>
          </w:tcPr>
          <w:p w14:paraId="464A5696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上传文件</w:t>
            </w:r>
          </w:p>
        </w:tc>
        <w:tc>
          <w:tcPr>
            <w:tcW w:w="2874" w:type="dxa"/>
            <w:vAlign w:val="center"/>
          </w:tcPr>
          <w:p w14:paraId="403B96B4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分片上传</w:t>
            </w:r>
          </w:p>
        </w:tc>
        <w:tc>
          <w:tcPr>
            <w:tcW w:w="2874" w:type="dxa"/>
            <w:vAlign w:val="center"/>
          </w:tcPr>
          <w:p w14:paraId="47332EDD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断点续传</w:t>
            </w:r>
          </w:p>
        </w:tc>
      </w:tr>
      <w:tr w14:paraId="2519AE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090" w:type="dxa"/>
            <w:vAlign w:val="center"/>
          </w:tcPr>
          <w:p w14:paraId="54B324AE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  <w:tc>
          <w:tcPr>
            <w:tcW w:w="1802" w:type="dxa"/>
            <w:vAlign w:val="center"/>
          </w:tcPr>
          <w:p w14:paraId="3850E533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创建记录</w:t>
            </w:r>
          </w:p>
        </w:tc>
        <w:tc>
          <w:tcPr>
            <w:tcW w:w="2874" w:type="dxa"/>
            <w:vAlign w:val="center"/>
          </w:tcPr>
          <w:p w14:paraId="13AE85CC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status=pending</w:t>
            </w:r>
          </w:p>
        </w:tc>
        <w:tc>
          <w:tcPr>
            <w:tcW w:w="2874" w:type="dxa"/>
            <w:vAlign w:val="center"/>
          </w:tcPr>
          <w:p w14:paraId="170B3363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事务保证</w:t>
            </w:r>
          </w:p>
        </w:tc>
      </w:tr>
      <w:tr w14:paraId="4EE63A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090" w:type="dxa"/>
            <w:vAlign w:val="center"/>
          </w:tcPr>
          <w:p w14:paraId="58AD439A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6</w:t>
            </w:r>
          </w:p>
        </w:tc>
        <w:tc>
          <w:tcPr>
            <w:tcW w:w="1802" w:type="dxa"/>
            <w:vAlign w:val="center"/>
          </w:tcPr>
          <w:p w14:paraId="636984B9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通知组长</w:t>
            </w:r>
          </w:p>
        </w:tc>
        <w:tc>
          <w:tcPr>
            <w:tcW w:w="2874" w:type="dxa"/>
            <w:vAlign w:val="center"/>
          </w:tcPr>
          <w:p w14:paraId="7B27EE62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订阅消息</w:t>
            </w:r>
          </w:p>
        </w:tc>
        <w:tc>
          <w:tcPr>
            <w:tcW w:w="2874" w:type="dxa"/>
            <w:vAlign w:val="center"/>
          </w:tcPr>
          <w:p w14:paraId="2A2ADF35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失败降级</w:t>
            </w:r>
          </w:p>
        </w:tc>
      </w:tr>
    </w:tbl>
    <w:p w14:paraId="118FC071">
      <w:pPr>
        <w:pStyle w:val="5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7. 文件审核流程</w:t>
      </w:r>
    </w:p>
    <w:p w14:paraId="05C9F40E">
      <w:pP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i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流程说明</w:t>
      </w:r>
      <w:r>
        <w:rPr>
          <w:rFonts w:hint="eastAsia" w:ascii="宋体" w:hAnsi="宋体" w:eastAsia="宋体" w:cs="宋体"/>
          <w:b w:val="0"/>
          <w:i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：组长审核组员提交的文件，决定通过或驳回。</w:t>
      </w:r>
    </w:p>
    <w:p w14:paraId="2BC6CF52">
      <w:pPr>
        <w:jc w:val="center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1005840" cy="5613400"/>
            <wp:effectExtent l="0" t="0" r="0" b="1016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561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09259">
      <w:pPr>
        <w:spacing w:after="240"/>
        <w:jc w:val="center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i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图 7 - flowchart_2_6_07</w:t>
      </w:r>
    </w:p>
    <w:p w14:paraId="20F3AD1C">
      <w:pP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i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关键节点说明</w:t>
      </w:r>
      <w:r>
        <w:rPr>
          <w:rFonts w:hint="eastAsia" w:ascii="宋体" w:hAnsi="宋体" w:eastAsia="宋体" w:cs="宋体"/>
          <w:b w:val="0"/>
          <w:i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：</w:t>
      </w:r>
    </w:p>
    <w:tbl>
      <w:tblPr>
        <w:tblStyle w:val="33"/>
        <w:tblW w:w="864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2"/>
        <w:gridCol w:w="2121"/>
        <w:gridCol w:w="3174"/>
        <w:gridCol w:w="2423"/>
      </w:tblGrid>
      <w:tr w14:paraId="417CEF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922" w:type="dxa"/>
            <w:vAlign w:val="center"/>
          </w:tcPr>
          <w:p w14:paraId="1E8DFB88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步骤</w:t>
            </w:r>
          </w:p>
        </w:tc>
        <w:tc>
          <w:tcPr>
            <w:tcW w:w="2121" w:type="dxa"/>
            <w:vAlign w:val="center"/>
          </w:tcPr>
          <w:p w14:paraId="53CECD7B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操作</w:t>
            </w:r>
          </w:p>
        </w:tc>
        <w:tc>
          <w:tcPr>
            <w:tcW w:w="3174" w:type="dxa"/>
            <w:vAlign w:val="center"/>
          </w:tcPr>
          <w:p w14:paraId="5EB521E3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系统处理</w:t>
            </w:r>
          </w:p>
        </w:tc>
        <w:tc>
          <w:tcPr>
            <w:tcW w:w="2422" w:type="dxa"/>
            <w:vAlign w:val="center"/>
          </w:tcPr>
          <w:p w14:paraId="2D4C5CA1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异常处理</w:t>
            </w:r>
          </w:p>
        </w:tc>
      </w:tr>
      <w:tr w14:paraId="655F2E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22" w:type="dxa"/>
            <w:vAlign w:val="center"/>
          </w:tcPr>
          <w:p w14:paraId="46F5A7F7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2121" w:type="dxa"/>
            <w:vAlign w:val="center"/>
          </w:tcPr>
          <w:p w14:paraId="30346359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获取待审核</w:t>
            </w:r>
          </w:p>
        </w:tc>
        <w:tc>
          <w:tcPr>
            <w:tcW w:w="3174" w:type="dxa"/>
            <w:vAlign w:val="center"/>
          </w:tcPr>
          <w:p w14:paraId="2352B202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查询 status=pending</w:t>
            </w:r>
          </w:p>
        </w:tc>
        <w:tc>
          <w:tcPr>
            <w:tcW w:w="2422" w:type="dxa"/>
            <w:vAlign w:val="center"/>
          </w:tcPr>
          <w:p w14:paraId="297B65AF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权限验证</w:t>
            </w:r>
          </w:p>
        </w:tc>
      </w:tr>
      <w:tr w14:paraId="0AEA5E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22" w:type="dxa"/>
            <w:vAlign w:val="center"/>
          </w:tcPr>
          <w:p w14:paraId="23CCD2AF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2121" w:type="dxa"/>
            <w:vAlign w:val="center"/>
          </w:tcPr>
          <w:p w14:paraId="6D2A360F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预览文件</w:t>
            </w:r>
          </w:p>
        </w:tc>
        <w:tc>
          <w:tcPr>
            <w:tcW w:w="3174" w:type="dxa"/>
            <w:vAlign w:val="center"/>
          </w:tcPr>
          <w:p w14:paraId="00DC23C7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调用预览API</w:t>
            </w:r>
          </w:p>
        </w:tc>
        <w:tc>
          <w:tcPr>
            <w:tcW w:w="2422" w:type="dxa"/>
            <w:vAlign w:val="center"/>
          </w:tcPr>
          <w:p w14:paraId="696CAD53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格式不支持提示</w:t>
            </w:r>
          </w:p>
        </w:tc>
      </w:tr>
      <w:tr w14:paraId="684E36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22" w:type="dxa"/>
            <w:vAlign w:val="center"/>
          </w:tcPr>
          <w:p w14:paraId="3F7C650C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tcPr>
            <w:tcW w:w="2121" w:type="dxa"/>
            <w:vAlign w:val="center"/>
          </w:tcPr>
          <w:p w14:paraId="1047053E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填写驳回原因</w:t>
            </w:r>
          </w:p>
        </w:tc>
        <w:tc>
          <w:tcPr>
            <w:tcW w:w="3174" w:type="dxa"/>
            <w:vAlign w:val="center"/>
          </w:tcPr>
          <w:p w14:paraId="3D998A10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限制 5-200 字符</w:t>
            </w:r>
          </w:p>
        </w:tc>
        <w:tc>
          <w:tcPr>
            <w:tcW w:w="2422" w:type="dxa"/>
            <w:vAlign w:val="center"/>
          </w:tcPr>
          <w:p w14:paraId="6C528336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必填校验</w:t>
            </w:r>
          </w:p>
        </w:tc>
      </w:tr>
      <w:tr w14:paraId="7D3DC9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22" w:type="dxa"/>
            <w:vAlign w:val="center"/>
          </w:tcPr>
          <w:p w14:paraId="54C5524E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4</w:t>
            </w:r>
          </w:p>
        </w:tc>
        <w:tc>
          <w:tcPr>
            <w:tcW w:w="2121" w:type="dxa"/>
            <w:vAlign w:val="center"/>
          </w:tcPr>
          <w:p w14:paraId="39888873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批量操作</w:t>
            </w:r>
          </w:p>
        </w:tc>
        <w:tc>
          <w:tcPr>
            <w:tcW w:w="3174" w:type="dxa"/>
            <w:vAlign w:val="center"/>
          </w:tcPr>
          <w:p w14:paraId="752B4655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限制≤20个/次</w:t>
            </w:r>
          </w:p>
        </w:tc>
        <w:tc>
          <w:tcPr>
            <w:tcW w:w="2422" w:type="dxa"/>
            <w:vAlign w:val="center"/>
          </w:tcPr>
          <w:p w14:paraId="28855E30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超限提示</w:t>
            </w:r>
          </w:p>
        </w:tc>
      </w:tr>
      <w:tr w14:paraId="5D2C8F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22" w:type="dxa"/>
            <w:vAlign w:val="center"/>
          </w:tcPr>
          <w:p w14:paraId="535A543C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  <w:tc>
          <w:tcPr>
            <w:tcW w:w="2121" w:type="dxa"/>
            <w:vAlign w:val="center"/>
          </w:tcPr>
          <w:p w14:paraId="05979B10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更新状态</w:t>
            </w:r>
          </w:p>
        </w:tc>
        <w:tc>
          <w:tcPr>
            <w:tcW w:w="3174" w:type="dxa"/>
            <w:vAlign w:val="center"/>
          </w:tcPr>
          <w:p w14:paraId="3B22EE1A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approved/rejected</w:t>
            </w:r>
          </w:p>
        </w:tc>
        <w:tc>
          <w:tcPr>
            <w:tcW w:w="2422" w:type="dxa"/>
            <w:vAlign w:val="center"/>
          </w:tcPr>
          <w:p w14:paraId="3B252DD6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事务处理</w:t>
            </w:r>
          </w:p>
        </w:tc>
      </w:tr>
      <w:tr w14:paraId="516B76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22" w:type="dxa"/>
            <w:vAlign w:val="center"/>
          </w:tcPr>
          <w:p w14:paraId="553442D2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6</w:t>
            </w:r>
          </w:p>
        </w:tc>
        <w:tc>
          <w:tcPr>
            <w:tcW w:w="2121" w:type="dxa"/>
            <w:vAlign w:val="center"/>
          </w:tcPr>
          <w:p w14:paraId="08C92439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通知组员</w:t>
            </w:r>
          </w:p>
        </w:tc>
        <w:tc>
          <w:tcPr>
            <w:tcW w:w="3174" w:type="dxa"/>
            <w:vAlign w:val="center"/>
          </w:tcPr>
          <w:p w14:paraId="4689DD27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订阅消息</w:t>
            </w:r>
          </w:p>
        </w:tc>
        <w:tc>
          <w:tcPr>
            <w:tcW w:w="2422" w:type="dxa"/>
            <w:vAlign w:val="center"/>
          </w:tcPr>
          <w:p w14:paraId="108A34F8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失败日志记录</w:t>
            </w:r>
          </w:p>
        </w:tc>
      </w:tr>
    </w:tbl>
    <w:p w14:paraId="1A3EA997">
      <w:pPr>
        <w:pStyle w:val="5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8. 任务分配流程</w:t>
      </w:r>
    </w:p>
    <w:p w14:paraId="2C880526">
      <w:pP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i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流程说明</w:t>
      </w:r>
      <w:r>
        <w:rPr>
          <w:rFonts w:hint="eastAsia" w:ascii="宋体" w:hAnsi="宋体" w:eastAsia="宋体" w:cs="宋体"/>
          <w:b w:val="0"/>
          <w:i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：组长创建任务并分配给指定成员，设置截止时间。</w:t>
      </w:r>
    </w:p>
    <w:p w14:paraId="3D3C66BB">
      <w:pPr>
        <w:jc w:val="center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1016000" cy="5426710"/>
            <wp:effectExtent l="0" t="0" r="5080" b="1397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016000" cy="542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EEDEC">
      <w:pPr>
        <w:spacing w:after="240"/>
        <w:jc w:val="center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i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图 8 - flowchart_2_6_08</w:t>
      </w:r>
    </w:p>
    <w:p w14:paraId="123F6317">
      <w:pP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i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关键节点说明</w:t>
      </w:r>
      <w:r>
        <w:rPr>
          <w:rFonts w:hint="eastAsia" w:ascii="宋体" w:hAnsi="宋体" w:eastAsia="宋体" w:cs="宋体"/>
          <w:b w:val="0"/>
          <w:i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：</w:t>
      </w:r>
    </w:p>
    <w:tbl>
      <w:tblPr>
        <w:tblStyle w:val="33"/>
        <w:tblW w:w="864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9"/>
        <w:gridCol w:w="2280"/>
        <w:gridCol w:w="3089"/>
        <w:gridCol w:w="2282"/>
      </w:tblGrid>
      <w:tr w14:paraId="76BBA4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990" w:type="dxa"/>
            <w:vAlign w:val="center"/>
          </w:tcPr>
          <w:p w14:paraId="52D94350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步骤</w:t>
            </w:r>
          </w:p>
        </w:tc>
        <w:tc>
          <w:tcPr>
            <w:tcW w:w="2280" w:type="dxa"/>
            <w:vAlign w:val="center"/>
          </w:tcPr>
          <w:p w14:paraId="0D307055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操作</w:t>
            </w:r>
          </w:p>
        </w:tc>
        <w:tc>
          <w:tcPr>
            <w:tcW w:w="3089" w:type="dxa"/>
            <w:vAlign w:val="center"/>
          </w:tcPr>
          <w:p w14:paraId="6B79A70D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系统处理</w:t>
            </w:r>
          </w:p>
        </w:tc>
        <w:tc>
          <w:tcPr>
            <w:tcW w:w="2282" w:type="dxa"/>
            <w:vAlign w:val="center"/>
          </w:tcPr>
          <w:p w14:paraId="632AE504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异常处理</w:t>
            </w:r>
          </w:p>
        </w:tc>
      </w:tr>
      <w:tr w14:paraId="197354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90" w:type="dxa"/>
            <w:vAlign w:val="center"/>
          </w:tcPr>
          <w:p w14:paraId="7D23D7AD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2280" w:type="dxa"/>
            <w:vAlign w:val="center"/>
          </w:tcPr>
          <w:p w14:paraId="235C1F48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输入任务信息</w:t>
            </w:r>
          </w:p>
        </w:tc>
        <w:tc>
          <w:tcPr>
            <w:tcW w:w="3089" w:type="dxa"/>
            <w:vAlign w:val="center"/>
          </w:tcPr>
          <w:p w14:paraId="7CDAA72A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名称必填 描述可选</w:t>
            </w:r>
          </w:p>
        </w:tc>
        <w:tc>
          <w:tcPr>
            <w:tcW w:w="2282" w:type="dxa"/>
            <w:vAlign w:val="center"/>
          </w:tcPr>
          <w:p w14:paraId="515B87C4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长度校验</w:t>
            </w:r>
          </w:p>
        </w:tc>
      </w:tr>
      <w:tr w14:paraId="1D7EFA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90" w:type="dxa"/>
            <w:vAlign w:val="center"/>
          </w:tcPr>
          <w:p w14:paraId="63566C81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2280" w:type="dxa"/>
            <w:vAlign w:val="center"/>
          </w:tcPr>
          <w:p w14:paraId="6A12A70D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选择负责人</w:t>
            </w:r>
          </w:p>
        </w:tc>
        <w:tc>
          <w:tcPr>
            <w:tcW w:w="3089" w:type="dxa"/>
            <w:vAlign w:val="center"/>
          </w:tcPr>
          <w:p w14:paraId="59E35EB4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小组成员列表</w:t>
            </w:r>
          </w:p>
        </w:tc>
        <w:tc>
          <w:tcPr>
            <w:tcW w:w="2282" w:type="dxa"/>
            <w:vAlign w:val="center"/>
          </w:tcPr>
          <w:p w14:paraId="759CAE64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仅可选成员</w:t>
            </w:r>
          </w:p>
        </w:tc>
      </w:tr>
      <w:tr w14:paraId="54E58F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90" w:type="dxa"/>
            <w:vAlign w:val="center"/>
          </w:tcPr>
          <w:p w14:paraId="0F177A3E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tcPr>
            <w:tcW w:w="2280" w:type="dxa"/>
            <w:vAlign w:val="center"/>
          </w:tcPr>
          <w:p w14:paraId="2597D131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设置截止时间</w:t>
            </w:r>
          </w:p>
        </w:tc>
        <w:tc>
          <w:tcPr>
            <w:tcW w:w="3089" w:type="dxa"/>
            <w:vAlign w:val="center"/>
          </w:tcPr>
          <w:p w14:paraId="173A00BE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日历选择器</w:t>
            </w:r>
          </w:p>
        </w:tc>
        <w:tc>
          <w:tcPr>
            <w:tcW w:w="2282" w:type="dxa"/>
            <w:vAlign w:val="center"/>
          </w:tcPr>
          <w:p w14:paraId="7D43F79E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必须未来时间</w:t>
            </w:r>
          </w:p>
        </w:tc>
      </w:tr>
      <w:tr w14:paraId="6D126B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90" w:type="dxa"/>
            <w:vAlign w:val="center"/>
          </w:tcPr>
          <w:p w14:paraId="72762077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4</w:t>
            </w:r>
          </w:p>
        </w:tc>
        <w:tc>
          <w:tcPr>
            <w:tcW w:w="2280" w:type="dxa"/>
            <w:vAlign w:val="center"/>
          </w:tcPr>
          <w:p w14:paraId="27339705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设置提醒</w:t>
            </w:r>
          </w:p>
        </w:tc>
        <w:tc>
          <w:tcPr>
            <w:tcW w:w="3089" w:type="dxa"/>
            <w:vAlign w:val="center"/>
          </w:tcPr>
          <w:p w14:paraId="62BB10C4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截止前3天/1天</w:t>
            </w:r>
          </w:p>
        </w:tc>
        <w:tc>
          <w:tcPr>
            <w:tcW w:w="2282" w:type="dxa"/>
            <w:vAlign w:val="center"/>
          </w:tcPr>
          <w:p w14:paraId="374AD0D9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默认开启</w:t>
            </w:r>
          </w:p>
        </w:tc>
      </w:tr>
      <w:tr w14:paraId="383C55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90" w:type="dxa"/>
            <w:vAlign w:val="center"/>
          </w:tcPr>
          <w:p w14:paraId="608F0DC5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  <w:tc>
          <w:tcPr>
            <w:tcW w:w="2280" w:type="dxa"/>
            <w:vAlign w:val="center"/>
          </w:tcPr>
          <w:p w14:paraId="78DCAEF3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关联文件</w:t>
            </w:r>
          </w:p>
        </w:tc>
        <w:tc>
          <w:tcPr>
            <w:tcW w:w="3089" w:type="dxa"/>
            <w:vAlign w:val="center"/>
          </w:tcPr>
          <w:p w14:paraId="756E39D4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可选附件</w:t>
            </w:r>
          </w:p>
        </w:tc>
        <w:tc>
          <w:tcPr>
            <w:tcW w:w="2282" w:type="dxa"/>
            <w:vAlign w:val="center"/>
          </w:tcPr>
          <w:p w14:paraId="464D612A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文件权限验证</w:t>
            </w:r>
          </w:p>
        </w:tc>
      </w:tr>
      <w:tr w14:paraId="2D15C4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90" w:type="dxa"/>
            <w:vAlign w:val="center"/>
          </w:tcPr>
          <w:p w14:paraId="75C48AF6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6</w:t>
            </w:r>
          </w:p>
        </w:tc>
        <w:tc>
          <w:tcPr>
            <w:tcW w:w="2280" w:type="dxa"/>
            <w:vAlign w:val="center"/>
          </w:tcPr>
          <w:p w14:paraId="2B0F73D6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通知成员</w:t>
            </w:r>
          </w:p>
        </w:tc>
        <w:tc>
          <w:tcPr>
            <w:tcW w:w="3089" w:type="dxa"/>
            <w:vAlign w:val="center"/>
          </w:tcPr>
          <w:p w14:paraId="23735469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订阅消息</w:t>
            </w:r>
          </w:p>
        </w:tc>
        <w:tc>
          <w:tcPr>
            <w:tcW w:w="2282" w:type="dxa"/>
            <w:vAlign w:val="center"/>
          </w:tcPr>
          <w:p w14:paraId="2422D836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失败站内消息</w:t>
            </w:r>
          </w:p>
        </w:tc>
      </w:tr>
    </w:tbl>
    <w:p w14:paraId="3A4810A7">
      <w:pPr>
        <w:pStyle w:val="5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9. 任务完成流程</w:t>
      </w:r>
    </w:p>
    <w:p w14:paraId="0221B957">
      <w:pP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i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流程说明</w:t>
      </w:r>
      <w:r>
        <w:rPr>
          <w:rFonts w:hint="eastAsia" w:ascii="宋体" w:hAnsi="宋体" w:eastAsia="宋体" w:cs="宋体"/>
          <w:b w:val="0"/>
          <w:i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：组员完成任务，标记为已完成状态。</w:t>
      </w:r>
    </w:p>
    <w:p w14:paraId="12804E53">
      <w:pPr>
        <w:jc w:val="center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1783715" cy="4727575"/>
            <wp:effectExtent l="0" t="0" r="14605" b="1206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83715" cy="472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BB3FC">
      <w:pPr>
        <w:spacing w:after="240"/>
        <w:jc w:val="center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i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图 9 - flowchart_2_6_09</w:t>
      </w:r>
    </w:p>
    <w:p w14:paraId="0755FBA2">
      <w:pPr>
        <w:pStyle w:val="5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10. 阶段成果更新流程</w:t>
      </w:r>
    </w:p>
    <w:p w14:paraId="7339CF48">
      <w:pP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i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流程说明</w:t>
      </w:r>
      <w:r>
        <w:rPr>
          <w:rFonts w:hint="eastAsia" w:ascii="宋体" w:hAnsi="宋体" w:eastAsia="宋体" w:cs="宋体"/>
          <w:b w:val="0"/>
          <w:i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：组长记录每个阶段的成果产出。</w:t>
      </w:r>
    </w:p>
    <w:p w14:paraId="15A607B0">
      <w:pPr>
        <w:jc w:val="center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1997075" cy="7351395"/>
            <wp:effectExtent l="0" t="0" r="14605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97075" cy="735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D7596">
      <w:pPr>
        <w:spacing w:after="240"/>
        <w:jc w:val="center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i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图 10 - flowchart_2_6_10</w:t>
      </w:r>
    </w:p>
    <w:p w14:paraId="55D7BC85">
      <w:pPr>
        <w:pStyle w:val="5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11. 结项分享生成流程</w:t>
      </w:r>
    </w:p>
    <w:p w14:paraId="31F0E5DD">
      <w:pP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i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流程说明</w:t>
      </w:r>
      <w:r>
        <w:rPr>
          <w:rFonts w:hint="eastAsia" w:ascii="宋体" w:hAnsi="宋体" w:eastAsia="宋体" w:cs="宋体"/>
          <w:b w:val="0"/>
          <w:i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：项目完成后，组长生成分享链接供访客查看。</w:t>
      </w:r>
    </w:p>
    <w:p w14:paraId="25A640FF">
      <w:pPr>
        <w:jc w:val="center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2508250" cy="7693025"/>
            <wp:effectExtent l="0" t="0" r="6350" b="317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08250" cy="769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6FDEC">
      <w:pPr>
        <w:spacing w:after="240"/>
        <w:jc w:val="center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i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图 11 - flowchart_2_6_11</w:t>
      </w:r>
    </w:p>
    <w:p w14:paraId="07FD7ACA">
      <w:pP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i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关键节点说明</w:t>
      </w:r>
      <w:r>
        <w:rPr>
          <w:rFonts w:hint="eastAsia" w:ascii="宋体" w:hAnsi="宋体" w:eastAsia="宋体" w:cs="宋体"/>
          <w:b w:val="0"/>
          <w:i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332FC8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D2BFD4B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步骤</w:t>
            </w:r>
          </w:p>
        </w:tc>
        <w:tc>
          <w:tcPr>
            <w:tcW w:w="2160" w:type="dxa"/>
          </w:tcPr>
          <w:p w14:paraId="00C33D5C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操作</w:t>
            </w:r>
          </w:p>
        </w:tc>
        <w:tc>
          <w:tcPr>
            <w:tcW w:w="2160" w:type="dxa"/>
          </w:tcPr>
          <w:p w14:paraId="05293E29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系统处理</w:t>
            </w:r>
          </w:p>
        </w:tc>
        <w:tc>
          <w:tcPr>
            <w:tcW w:w="2160" w:type="dxa"/>
          </w:tcPr>
          <w:p w14:paraId="5D885BFB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异常处理</w:t>
            </w:r>
          </w:p>
        </w:tc>
      </w:tr>
      <w:tr w14:paraId="58096E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C070701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2160" w:type="dxa"/>
          </w:tcPr>
          <w:p w14:paraId="0D8765A3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确认结项</w:t>
            </w:r>
          </w:p>
        </w:tc>
        <w:tc>
          <w:tcPr>
            <w:tcW w:w="2160" w:type="dxa"/>
          </w:tcPr>
          <w:p w14:paraId="1574E1FC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项目状态检查</w:t>
            </w:r>
          </w:p>
        </w:tc>
        <w:tc>
          <w:tcPr>
            <w:tcW w:w="2160" w:type="dxa"/>
          </w:tcPr>
          <w:p w14:paraId="34AB105B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未完成提示</w:t>
            </w:r>
          </w:p>
        </w:tc>
      </w:tr>
      <w:tr w14:paraId="371CD0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EF7FC49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2160" w:type="dxa"/>
          </w:tcPr>
          <w:p w14:paraId="47396292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归档文件</w:t>
            </w:r>
          </w:p>
        </w:tc>
        <w:tc>
          <w:tcPr>
            <w:tcW w:w="2160" w:type="dxa"/>
          </w:tcPr>
          <w:p w14:paraId="6FBD9A0A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移动至归档表</w:t>
            </w:r>
          </w:p>
        </w:tc>
        <w:tc>
          <w:tcPr>
            <w:tcW w:w="2160" w:type="dxa"/>
          </w:tcPr>
          <w:p w14:paraId="0AB81B2D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事务保证</w:t>
            </w:r>
          </w:p>
        </w:tc>
      </w:tr>
      <w:tr w14:paraId="40209D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0D7DE00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tcPr>
            <w:tcW w:w="2160" w:type="dxa"/>
          </w:tcPr>
          <w:p w14:paraId="39AAE285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生成总结</w:t>
            </w:r>
          </w:p>
        </w:tc>
        <w:tc>
          <w:tcPr>
            <w:tcW w:w="2160" w:type="dxa"/>
          </w:tcPr>
          <w:p w14:paraId="4CF69B75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聚合统计数据</w:t>
            </w:r>
          </w:p>
        </w:tc>
        <w:tc>
          <w:tcPr>
            <w:tcW w:w="2160" w:type="dxa"/>
          </w:tcPr>
          <w:p w14:paraId="22909E82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异步处理</w:t>
            </w:r>
          </w:p>
        </w:tc>
      </w:tr>
      <w:tr w14:paraId="0B327E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3AA0537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4</w:t>
            </w:r>
          </w:p>
        </w:tc>
        <w:tc>
          <w:tcPr>
            <w:tcW w:w="2160" w:type="dxa"/>
          </w:tcPr>
          <w:p w14:paraId="2031CD22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选择权限</w:t>
            </w:r>
          </w:p>
        </w:tc>
        <w:tc>
          <w:tcPr>
            <w:tcW w:w="2160" w:type="dxa"/>
          </w:tcPr>
          <w:p w14:paraId="0CFF1051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3个级别</w:t>
            </w:r>
          </w:p>
        </w:tc>
        <w:tc>
          <w:tcPr>
            <w:tcW w:w="2160" w:type="dxa"/>
          </w:tcPr>
          <w:p w14:paraId="5AD2A716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单选</w:t>
            </w:r>
          </w:p>
        </w:tc>
      </w:tr>
      <w:tr w14:paraId="622C12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F96B4CB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  <w:tc>
          <w:tcPr>
            <w:tcW w:w="2160" w:type="dxa"/>
          </w:tcPr>
          <w:p w14:paraId="45F3229F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生成 Token</w:t>
            </w:r>
          </w:p>
        </w:tc>
        <w:tc>
          <w:tcPr>
            <w:tcW w:w="2160" w:type="dxa"/>
          </w:tcPr>
          <w:p w14:paraId="0A84FA90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32位随机字符串</w:t>
            </w:r>
          </w:p>
        </w:tc>
        <w:tc>
          <w:tcPr>
            <w:tcW w:w="2160" w:type="dxa"/>
          </w:tcPr>
          <w:p w14:paraId="7103A64E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唯一性检查</w:t>
            </w:r>
          </w:p>
        </w:tc>
      </w:tr>
      <w:tr w14:paraId="5533AE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8D2F21D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6</w:t>
            </w:r>
          </w:p>
        </w:tc>
        <w:tc>
          <w:tcPr>
            <w:tcW w:w="2160" w:type="dxa"/>
          </w:tcPr>
          <w:p w14:paraId="4091AF5E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缓存数据</w:t>
            </w:r>
          </w:p>
        </w:tc>
        <w:tc>
          <w:tcPr>
            <w:tcW w:w="2160" w:type="dxa"/>
          </w:tcPr>
          <w:p w14:paraId="29592906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Redis 7天</w:t>
            </w:r>
          </w:p>
        </w:tc>
        <w:tc>
          <w:tcPr>
            <w:tcW w:w="2160" w:type="dxa"/>
          </w:tcPr>
          <w:p w14:paraId="0D2B6D0E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缓存失败降级</w:t>
            </w:r>
          </w:p>
        </w:tc>
      </w:tr>
    </w:tbl>
    <w:p w14:paraId="7C5F0641">
      <w:pPr>
        <w:pStyle w:val="5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12. 访客访问分享流程</w:t>
      </w:r>
    </w:p>
    <w:p w14:paraId="1911E425">
      <w:pP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i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流程说明</w:t>
      </w:r>
      <w:r>
        <w:rPr>
          <w:rFonts w:hint="eastAsia" w:ascii="宋体" w:hAnsi="宋体" w:eastAsia="宋体" w:cs="宋体"/>
          <w:b w:val="0"/>
          <w:i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：访客通过分享链接查看项目协作过程和文件。</w:t>
      </w:r>
    </w:p>
    <w:p w14:paraId="09C60D34">
      <w:pPr>
        <w:jc w:val="center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2875280" cy="5615940"/>
            <wp:effectExtent l="0" t="0" r="5080" b="762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75280" cy="561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7BA21">
      <w:pPr>
        <w:spacing w:after="240"/>
        <w:jc w:val="center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i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图 12 - flowchart_2_6_12</w:t>
      </w:r>
    </w:p>
    <w:p w14:paraId="3A4715DC">
      <w:pPr>
        <w:pStyle w:val="5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13. 订阅消息授权流程</w:t>
      </w:r>
    </w:p>
    <w:p w14:paraId="12C6FA89">
      <w:pP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i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流程说明</w:t>
      </w:r>
      <w:r>
        <w:rPr>
          <w:rFonts w:hint="eastAsia" w:ascii="宋体" w:hAnsi="宋体" w:eastAsia="宋体" w:cs="宋体"/>
          <w:b w:val="0"/>
          <w:i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：用户订阅微信消息，以便及时接收通知。</w:t>
      </w:r>
    </w:p>
    <w:p w14:paraId="044BA2BA">
      <w:pPr>
        <w:jc w:val="center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2872105" cy="6998335"/>
            <wp:effectExtent l="0" t="0" r="8255" b="1206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72105" cy="699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5A667">
      <w:pPr>
        <w:spacing w:after="240"/>
        <w:jc w:val="center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i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图 13 - flowchart_2_6_13</w:t>
      </w:r>
    </w:p>
    <w:p w14:paraId="3FB1EAA6">
      <w:pPr>
        <w:pStyle w:val="5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14. 操作日志记录流程</w:t>
      </w:r>
    </w:p>
    <w:p w14:paraId="47594B7E">
      <w:pP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i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流程说明</w:t>
      </w:r>
      <w:r>
        <w:rPr>
          <w:rFonts w:hint="eastAsia" w:ascii="宋体" w:hAnsi="宋体" w:eastAsia="宋体" w:cs="宋体"/>
          <w:b w:val="0"/>
          <w:i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：系统自动记录所有重要操作，便于追溯。</w:t>
      </w:r>
    </w:p>
    <w:p w14:paraId="7503F927">
      <w:pPr>
        <w:jc w:val="center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1697990" cy="7267575"/>
            <wp:effectExtent l="0" t="0" r="8890" b="190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697990" cy="726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96E68">
      <w:pPr>
        <w:spacing w:after="240"/>
        <w:jc w:val="center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i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图 14 - flowchart_2_6_14</w:t>
      </w:r>
    </w:p>
    <w:p w14:paraId="502E2256">
      <w:pPr>
        <w:pStyle w:val="5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15. 数据提交流程（综合）</w:t>
      </w:r>
    </w:p>
    <w:p w14:paraId="571D4033">
      <w:pP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i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流程说明</w:t>
      </w:r>
      <w:r>
        <w:rPr>
          <w:rFonts w:hint="eastAsia" w:ascii="宋体" w:hAnsi="宋体" w:eastAsia="宋体" w:cs="宋体"/>
          <w:b w:val="0"/>
          <w:i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：用户提交各类数据（文件/任务/评论/成果等）的统一流程。</w:t>
      </w:r>
    </w:p>
    <w:p w14:paraId="3E6B9BDB">
      <w:pPr>
        <w:jc w:val="center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4246880" cy="7305040"/>
            <wp:effectExtent l="0" t="0" r="5080" b="1016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46880" cy="730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D0967">
      <w:pPr>
        <w:spacing w:after="240"/>
        <w:jc w:val="center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i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图 15 - flowchart_2_6_15</w:t>
      </w:r>
    </w:p>
    <w:p w14:paraId="480B4EF8">
      <w:pPr>
        <w:pStyle w:val="5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16. 数据发布流程（项目结项分享发布）</w:t>
      </w:r>
    </w:p>
    <w:p w14:paraId="0F54CBF8">
      <w:pP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i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流程说明</w:t>
      </w:r>
      <w:r>
        <w:rPr>
          <w:rFonts w:hint="eastAsia" w:ascii="宋体" w:hAnsi="宋体" w:eastAsia="宋体" w:cs="宋体"/>
          <w:b w:val="0"/>
          <w:i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：项目结项后发布分享链接的完整流程。</w:t>
      </w:r>
    </w:p>
    <w:p w14:paraId="5B5392FE">
      <w:pPr>
        <w:jc w:val="center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2887345" cy="6919595"/>
            <wp:effectExtent l="0" t="0" r="8255" b="1460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887345" cy="691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7D2BD">
      <w:pPr>
        <w:spacing w:after="240"/>
        <w:jc w:val="center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i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图 16 - flowchart_2_6_16</w:t>
      </w:r>
    </w:p>
    <w:p w14:paraId="41B3A1BD">
      <w:pPr>
        <w:pStyle w:val="5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17. 邀请成员流程</w:t>
      </w:r>
    </w:p>
    <w:p w14:paraId="23F47B3C">
      <w:pP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i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流程说明</w:t>
      </w:r>
      <w:r>
        <w:rPr>
          <w:rFonts w:hint="eastAsia" w:ascii="宋体" w:hAnsi="宋体" w:eastAsia="宋体" w:cs="宋体"/>
          <w:b w:val="0"/>
          <w:i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：组长邀请新成员加入小组，支持多种邀请方式。</w:t>
      </w:r>
    </w:p>
    <w:p w14:paraId="4FCB142D">
      <w:pPr>
        <w:jc w:val="center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2875915" cy="7152005"/>
            <wp:effectExtent l="0" t="0" r="4445" b="1079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875915" cy="715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B4E2A">
      <w:pPr>
        <w:spacing w:after="240"/>
        <w:jc w:val="center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i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图 17 - flowchart_2_6_17</w:t>
      </w:r>
    </w:p>
    <w:p w14:paraId="6E4A0D23">
      <w:pP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i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关键节点说明</w:t>
      </w:r>
      <w:r>
        <w:rPr>
          <w:rFonts w:hint="eastAsia" w:ascii="宋体" w:hAnsi="宋体" w:eastAsia="宋体" w:cs="宋体"/>
          <w:b w:val="0"/>
          <w:i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：</w:t>
      </w:r>
    </w:p>
    <w:tbl>
      <w:tblPr>
        <w:tblStyle w:val="33"/>
        <w:tblW w:w="864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7"/>
        <w:gridCol w:w="2159"/>
        <w:gridCol w:w="3078"/>
        <w:gridCol w:w="2466"/>
      </w:tblGrid>
      <w:tr w14:paraId="2D1E71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937" w:type="dxa"/>
            <w:vAlign w:val="center"/>
          </w:tcPr>
          <w:p w14:paraId="053C4309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步骤</w:t>
            </w:r>
          </w:p>
        </w:tc>
        <w:tc>
          <w:tcPr>
            <w:tcW w:w="2159" w:type="dxa"/>
            <w:vAlign w:val="center"/>
          </w:tcPr>
          <w:p w14:paraId="21E42AF0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操作</w:t>
            </w:r>
          </w:p>
        </w:tc>
        <w:tc>
          <w:tcPr>
            <w:tcW w:w="3078" w:type="dxa"/>
            <w:vAlign w:val="center"/>
          </w:tcPr>
          <w:p w14:paraId="697B83C7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系统处理</w:t>
            </w:r>
          </w:p>
        </w:tc>
        <w:tc>
          <w:tcPr>
            <w:tcW w:w="2465" w:type="dxa"/>
            <w:vAlign w:val="center"/>
          </w:tcPr>
          <w:p w14:paraId="464B7505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异常处理</w:t>
            </w:r>
          </w:p>
        </w:tc>
      </w:tr>
      <w:tr w14:paraId="1B21AC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37" w:type="dxa"/>
            <w:vAlign w:val="center"/>
          </w:tcPr>
          <w:p w14:paraId="7661CE19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2159" w:type="dxa"/>
            <w:vAlign w:val="center"/>
          </w:tcPr>
          <w:p w14:paraId="49D5F563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生成邀请码</w:t>
            </w:r>
          </w:p>
        </w:tc>
        <w:tc>
          <w:tcPr>
            <w:tcW w:w="3078" w:type="dxa"/>
            <w:vAlign w:val="center"/>
          </w:tcPr>
          <w:p w14:paraId="667CB647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8位随机字母数字</w:t>
            </w:r>
          </w:p>
        </w:tc>
        <w:tc>
          <w:tcPr>
            <w:tcW w:w="2465" w:type="dxa"/>
            <w:vAlign w:val="center"/>
          </w:tcPr>
          <w:p w14:paraId="5F74749E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检查唯一性</w:t>
            </w:r>
          </w:p>
        </w:tc>
      </w:tr>
      <w:tr w14:paraId="5D37AB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37" w:type="dxa"/>
            <w:vAlign w:val="center"/>
          </w:tcPr>
          <w:p w14:paraId="74CA27F7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2159" w:type="dxa"/>
            <w:vAlign w:val="center"/>
          </w:tcPr>
          <w:p w14:paraId="133CEB61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生成小程序码</w:t>
            </w:r>
          </w:p>
        </w:tc>
        <w:tc>
          <w:tcPr>
            <w:tcW w:w="3078" w:type="dxa"/>
            <w:vAlign w:val="center"/>
          </w:tcPr>
          <w:p w14:paraId="595B28FC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调用微信生成二维码</w:t>
            </w:r>
          </w:p>
        </w:tc>
        <w:tc>
          <w:tcPr>
            <w:tcW w:w="2465" w:type="dxa"/>
            <w:vAlign w:val="center"/>
          </w:tcPr>
          <w:p w14:paraId="047CDD07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频率限制</w:t>
            </w:r>
          </w:p>
        </w:tc>
      </w:tr>
      <w:tr w14:paraId="25D27C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37" w:type="dxa"/>
            <w:vAlign w:val="center"/>
          </w:tcPr>
          <w:p w14:paraId="7BDD4259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tcPr>
            <w:tcW w:w="2159" w:type="dxa"/>
            <w:vAlign w:val="center"/>
          </w:tcPr>
          <w:p w14:paraId="2DBC15DC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分享链接</w:t>
            </w:r>
          </w:p>
        </w:tc>
        <w:tc>
          <w:tcPr>
            <w:tcW w:w="3078" w:type="dxa"/>
            <w:vAlign w:val="center"/>
          </w:tcPr>
          <w:p w14:paraId="3568A39E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生成 URL Scheme</w:t>
            </w:r>
          </w:p>
        </w:tc>
        <w:tc>
          <w:tcPr>
            <w:tcW w:w="2465" w:type="dxa"/>
            <w:vAlign w:val="center"/>
          </w:tcPr>
          <w:p w14:paraId="6425A11A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有效期7天</w:t>
            </w:r>
          </w:p>
        </w:tc>
      </w:tr>
      <w:tr w14:paraId="1DE348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37" w:type="dxa"/>
            <w:vAlign w:val="center"/>
          </w:tcPr>
          <w:p w14:paraId="0136CE10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4</w:t>
            </w:r>
          </w:p>
        </w:tc>
        <w:tc>
          <w:tcPr>
            <w:tcW w:w="2159" w:type="dxa"/>
            <w:vAlign w:val="center"/>
          </w:tcPr>
          <w:p w14:paraId="5F4EE1A9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成员加入</w:t>
            </w:r>
          </w:p>
        </w:tc>
        <w:tc>
          <w:tcPr>
            <w:tcW w:w="3078" w:type="dxa"/>
            <w:vAlign w:val="center"/>
          </w:tcPr>
          <w:p w14:paraId="2496B6A7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验证邀请码有效</w:t>
            </w:r>
          </w:p>
        </w:tc>
        <w:tc>
          <w:tcPr>
            <w:tcW w:w="2465" w:type="dxa"/>
            <w:vAlign w:val="center"/>
          </w:tcPr>
          <w:p w14:paraId="02E2C261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邀请码失效提示</w:t>
            </w:r>
          </w:p>
        </w:tc>
      </w:tr>
    </w:tbl>
    <w:p w14:paraId="1562DA77">
      <w:pPr>
        <w:pStyle w:val="5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18. 移除成员流程</w:t>
      </w:r>
    </w:p>
    <w:p w14:paraId="5DFF5A32">
      <w:pP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i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流程说明</w:t>
      </w:r>
      <w:r>
        <w:rPr>
          <w:rFonts w:hint="eastAsia" w:ascii="宋体" w:hAnsi="宋体" w:eastAsia="宋体" w:cs="宋体"/>
          <w:b w:val="0"/>
          <w:i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：组长移除不活跃或已退出的成员。</w:t>
      </w:r>
    </w:p>
    <w:p w14:paraId="398DF70C">
      <w:pPr>
        <w:jc w:val="center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2800350" cy="6152515"/>
            <wp:effectExtent l="0" t="0" r="3810" b="444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800350" cy="615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A610A">
      <w:pPr>
        <w:spacing w:after="240"/>
        <w:jc w:val="center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i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图 18 - flowchart_2_6_18</w:t>
      </w:r>
    </w:p>
    <w:p w14:paraId="1D14F2D3">
      <w:pPr>
        <w:pStyle w:val="5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19. 变更组长流程</w:t>
      </w:r>
    </w:p>
    <w:p w14:paraId="3C4D0A6A">
      <w:pP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i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流程说明</w:t>
      </w:r>
      <w:r>
        <w:rPr>
          <w:rFonts w:hint="eastAsia" w:ascii="宋体" w:hAnsi="宋体" w:eastAsia="宋体" w:cs="宋体"/>
          <w:b w:val="0"/>
          <w:i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：组长将权限转移给其他成员。</w:t>
      </w:r>
    </w:p>
    <w:p w14:paraId="5BE30371">
      <w:pPr>
        <w:jc w:val="center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2040890" cy="7274560"/>
            <wp:effectExtent l="0" t="0" r="1270" b="1016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040890" cy="727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2DC19">
      <w:pPr>
        <w:spacing w:after="240"/>
        <w:jc w:val="center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i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图 19 - flowchart_2_6_19</w:t>
      </w:r>
    </w:p>
    <w:p w14:paraId="29BE5829">
      <w:pP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i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关键节点说明</w:t>
      </w:r>
      <w:r>
        <w:rPr>
          <w:rFonts w:hint="eastAsia" w:ascii="宋体" w:hAnsi="宋体" w:eastAsia="宋体" w:cs="宋体"/>
          <w:b w:val="0"/>
          <w:i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：</w:t>
      </w:r>
    </w:p>
    <w:tbl>
      <w:tblPr>
        <w:tblStyle w:val="33"/>
        <w:tblW w:w="864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91"/>
        <w:gridCol w:w="2159"/>
        <w:gridCol w:w="2874"/>
        <w:gridCol w:w="2516"/>
      </w:tblGrid>
      <w:tr w14:paraId="0ADC3C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091" w:type="dxa"/>
            <w:vAlign w:val="center"/>
          </w:tcPr>
          <w:p w14:paraId="28CAE7F5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步骤</w:t>
            </w:r>
          </w:p>
        </w:tc>
        <w:tc>
          <w:tcPr>
            <w:tcW w:w="2159" w:type="dxa"/>
            <w:vAlign w:val="center"/>
          </w:tcPr>
          <w:p w14:paraId="51178B11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操作</w:t>
            </w:r>
          </w:p>
        </w:tc>
        <w:tc>
          <w:tcPr>
            <w:tcW w:w="2874" w:type="dxa"/>
            <w:vAlign w:val="center"/>
          </w:tcPr>
          <w:p w14:paraId="59B41059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系统处理</w:t>
            </w:r>
          </w:p>
        </w:tc>
        <w:tc>
          <w:tcPr>
            <w:tcW w:w="2516" w:type="dxa"/>
            <w:vAlign w:val="center"/>
          </w:tcPr>
          <w:p w14:paraId="298080E5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异常处理</w:t>
            </w:r>
          </w:p>
        </w:tc>
      </w:tr>
      <w:tr w14:paraId="4A1C37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091" w:type="dxa"/>
            <w:vAlign w:val="center"/>
          </w:tcPr>
          <w:p w14:paraId="0C7136F8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2159" w:type="dxa"/>
            <w:vAlign w:val="center"/>
          </w:tcPr>
          <w:p w14:paraId="7FC44846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选择新组长</w:t>
            </w:r>
          </w:p>
        </w:tc>
        <w:tc>
          <w:tcPr>
            <w:tcW w:w="2874" w:type="dxa"/>
            <w:vAlign w:val="center"/>
          </w:tcPr>
          <w:p w14:paraId="3578255D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仅显示组内成员</w:t>
            </w:r>
          </w:p>
        </w:tc>
        <w:tc>
          <w:tcPr>
            <w:tcW w:w="2516" w:type="dxa"/>
            <w:vAlign w:val="center"/>
          </w:tcPr>
          <w:p w14:paraId="23DB85C6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不能选自己</w:t>
            </w:r>
          </w:p>
        </w:tc>
      </w:tr>
      <w:tr w14:paraId="674EAC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091" w:type="dxa"/>
            <w:vAlign w:val="center"/>
          </w:tcPr>
          <w:p w14:paraId="3FD8A415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2159" w:type="dxa"/>
            <w:vAlign w:val="center"/>
          </w:tcPr>
          <w:p w14:paraId="1441AD25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身份验证</w:t>
            </w:r>
          </w:p>
        </w:tc>
        <w:tc>
          <w:tcPr>
            <w:tcW w:w="2874" w:type="dxa"/>
            <w:vAlign w:val="center"/>
          </w:tcPr>
          <w:p w14:paraId="11EA6FDD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密码/短信验证</w:t>
            </w:r>
          </w:p>
        </w:tc>
        <w:tc>
          <w:tcPr>
            <w:tcW w:w="2516" w:type="dxa"/>
            <w:vAlign w:val="center"/>
          </w:tcPr>
          <w:p w14:paraId="65F74ACB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验证失败限流</w:t>
            </w:r>
          </w:p>
        </w:tc>
      </w:tr>
      <w:tr w14:paraId="6837B4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091" w:type="dxa"/>
            <w:vAlign w:val="center"/>
          </w:tcPr>
          <w:p w14:paraId="43EF5442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tcPr>
            <w:tcW w:w="2159" w:type="dxa"/>
            <w:vAlign w:val="center"/>
          </w:tcPr>
          <w:p w14:paraId="2861A29B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更新权限</w:t>
            </w:r>
          </w:p>
        </w:tc>
        <w:tc>
          <w:tcPr>
            <w:tcW w:w="2874" w:type="dxa"/>
            <w:vAlign w:val="center"/>
          </w:tcPr>
          <w:p w14:paraId="0697F891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事务保证一致性</w:t>
            </w:r>
          </w:p>
        </w:tc>
        <w:tc>
          <w:tcPr>
            <w:tcW w:w="2516" w:type="dxa"/>
            <w:vAlign w:val="center"/>
          </w:tcPr>
          <w:p w14:paraId="099E4386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失败回滚</w:t>
            </w:r>
          </w:p>
        </w:tc>
      </w:tr>
      <w:tr w14:paraId="728710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091" w:type="dxa"/>
            <w:vAlign w:val="center"/>
          </w:tcPr>
          <w:p w14:paraId="30F0CC4B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4</w:t>
            </w:r>
          </w:p>
        </w:tc>
        <w:tc>
          <w:tcPr>
            <w:tcW w:w="2159" w:type="dxa"/>
            <w:vAlign w:val="center"/>
          </w:tcPr>
          <w:p w14:paraId="5C60F6CD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通知</w:t>
            </w:r>
          </w:p>
        </w:tc>
        <w:tc>
          <w:tcPr>
            <w:tcW w:w="2874" w:type="dxa"/>
            <w:vAlign w:val="center"/>
          </w:tcPr>
          <w:p w14:paraId="60FE50C4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推送全员通知</w:t>
            </w:r>
          </w:p>
        </w:tc>
        <w:tc>
          <w:tcPr>
            <w:tcW w:w="2516" w:type="dxa"/>
            <w:vAlign w:val="center"/>
          </w:tcPr>
          <w:p w14:paraId="4ED59820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异步发送</w:t>
            </w:r>
          </w:p>
        </w:tc>
      </w:tr>
    </w:tbl>
    <w:p w14:paraId="7A933029">
      <w:pPr>
        <w:pStyle w:val="5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20. 文件预览流程</w:t>
      </w:r>
    </w:p>
    <w:p w14:paraId="5FA22C86">
      <w:pP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i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流程说明</w:t>
      </w:r>
      <w:r>
        <w:rPr>
          <w:rFonts w:hint="eastAsia" w:ascii="宋体" w:hAnsi="宋体" w:eastAsia="宋体" w:cs="宋体"/>
          <w:b w:val="0"/>
          <w:i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：用户在小程序内预览各类文件。</w:t>
      </w:r>
    </w:p>
    <w:p w14:paraId="45E7405C">
      <w:pPr>
        <w:jc w:val="center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296535" cy="5574665"/>
            <wp:effectExtent l="0" t="0" r="6985" b="317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96535" cy="557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AAA53">
      <w:pPr>
        <w:spacing w:after="240"/>
        <w:jc w:val="center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i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图 20 - flowchart_2_6_20</w:t>
      </w:r>
    </w:p>
    <w:p w14:paraId="52B76205">
      <w:pP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i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关键节点说明</w:t>
      </w:r>
      <w:r>
        <w:rPr>
          <w:rFonts w:hint="eastAsia" w:ascii="宋体" w:hAnsi="宋体" w:eastAsia="宋体" w:cs="宋体"/>
          <w:b w:val="0"/>
          <w:i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：</w:t>
      </w:r>
    </w:p>
    <w:tbl>
      <w:tblPr>
        <w:tblStyle w:val="33"/>
        <w:tblW w:w="864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77"/>
        <w:gridCol w:w="2226"/>
        <w:gridCol w:w="2845"/>
        <w:gridCol w:w="2492"/>
      </w:tblGrid>
      <w:tr w14:paraId="24161C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077" w:type="dxa"/>
            <w:vAlign w:val="center"/>
          </w:tcPr>
          <w:p w14:paraId="0A06F82D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步骤</w:t>
            </w:r>
          </w:p>
        </w:tc>
        <w:tc>
          <w:tcPr>
            <w:tcW w:w="2226" w:type="dxa"/>
            <w:vAlign w:val="center"/>
          </w:tcPr>
          <w:p w14:paraId="2E6FC8AE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操作</w:t>
            </w:r>
          </w:p>
        </w:tc>
        <w:tc>
          <w:tcPr>
            <w:tcW w:w="2845" w:type="dxa"/>
            <w:vAlign w:val="center"/>
          </w:tcPr>
          <w:p w14:paraId="1E22D6E9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系统处理</w:t>
            </w:r>
          </w:p>
        </w:tc>
        <w:tc>
          <w:tcPr>
            <w:tcW w:w="2492" w:type="dxa"/>
            <w:vAlign w:val="center"/>
          </w:tcPr>
          <w:p w14:paraId="06D02BE0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异常处理</w:t>
            </w:r>
          </w:p>
        </w:tc>
      </w:tr>
      <w:tr w14:paraId="3123BE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077" w:type="dxa"/>
            <w:vAlign w:val="center"/>
          </w:tcPr>
          <w:p w14:paraId="013136F5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2226" w:type="dxa"/>
            <w:vAlign w:val="center"/>
          </w:tcPr>
          <w:p w14:paraId="64C0458B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判断类型</w:t>
            </w:r>
          </w:p>
        </w:tc>
        <w:tc>
          <w:tcPr>
            <w:tcW w:w="2845" w:type="dxa"/>
            <w:vAlign w:val="center"/>
          </w:tcPr>
          <w:p w14:paraId="74860F82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识别MIME类型</w:t>
            </w:r>
          </w:p>
        </w:tc>
        <w:tc>
          <w:tcPr>
            <w:tcW w:w="2492" w:type="dxa"/>
            <w:vAlign w:val="center"/>
          </w:tcPr>
          <w:p w14:paraId="50D0D5BD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类型识别失败</w:t>
            </w:r>
          </w:p>
        </w:tc>
      </w:tr>
      <w:tr w14:paraId="2E8878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077" w:type="dxa"/>
            <w:vAlign w:val="center"/>
          </w:tcPr>
          <w:p w14:paraId="7EA121A3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2226" w:type="dxa"/>
            <w:vAlign w:val="center"/>
          </w:tcPr>
          <w:p w14:paraId="7279CE78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文本预览</w:t>
            </w:r>
          </w:p>
        </w:tc>
        <w:tc>
          <w:tcPr>
            <w:tcW w:w="2845" w:type="dxa"/>
            <w:vAlign w:val="center"/>
          </w:tcPr>
          <w:p w14:paraId="0EE35B76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直接读取内容</w:t>
            </w:r>
          </w:p>
        </w:tc>
        <w:tc>
          <w:tcPr>
            <w:tcW w:w="2492" w:type="dxa"/>
            <w:vAlign w:val="center"/>
          </w:tcPr>
          <w:p w14:paraId="27514B90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编码检测</w:t>
            </w:r>
          </w:p>
        </w:tc>
      </w:tr>
      <w:tr w14:paraId="58D801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077" w:type="dxa"/>
            <w:vAlign w:val="center"/>
          </w:tcPr>
          <w:p w14:paraId="17766056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tcPr>
            <w:tcW w:w="2226" w:type="dxa"/>
            <w:vAlign w:val="center"/>
          </w:tcPr>
          <w:p w14:paraId="1D396060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Office预览</w:t>
            </w:r>
          </w:p>
        </w:tc>
        <w:tc>
          <w:tcPr>
            <w:tcW w:w="2845" w:type="dxa"/>
            <w:vAlign w:val="center"/>
          </w:tcPr>
          <w:p w14:paraId="065366C3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转换为PDF图片</w:t>
            </w:r>
          </w:p>
        </w:tc>
        <w:tc>
          <w:tcPr>
            <w:tcW w:w="2492" w:type="dxa"/>
            <w:vAlign w:val="center"/>
          </w:tcPr>
          <w:p w14:paraId="4D8D2590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转换失败提示</w:t>
            </w:r>
          </w:p>
        </w:tc>
      </w:tr>
      <w:tr w14:paraId="4C23B3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077" w:type="dxa"/>
            <w:vAlign w:val="center"/>
          </w:tcPr>
          <w:p w14:paraId="59D2B12C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4</w:t>
            </w:r>
          </w:p>
        </w:tc>
        <w:tc>
          <w:tcPr>
            <w:tcW w:w="2226" w:type="dxa"/>
            <w:vAlign w:val="center"/>
          </w:tcPr>
          <w:p w14:paraId="5A759964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视频播放</w:t>
            </w:r>
          </w:p>
        </w:tc>
        <w:tc>
          <w:tcPr>
            <w:tcW w:w="2845" w:type="dxa"/>
            <w:vAlign w:val="center"/>
          </w:tcPr>
          <w:p w14:paraId="76793E97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断点续播</w:t>
            </w:r>
          </w:p>
        </w:tc>
        <w:tc>
          <w:tcPr>
            <w:tcW w:w="2492" w:type="dxa"/>
            <w:vAlign w:val="center"/>
          </w:tcPr>
          <w:p w14:paraId="3A6B707D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网络波动重试</w:t>
            </w:r>
          </w:p>
        </w:tc>
      </w:tr>
    </w:tbl>
    <w:p w14:paraId="764F220E">
      <w:pPr>
        <w:pStyle w:val="5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21. 文件管理流程（删除/移动/收藏）</w:t>
      </w:r>
    </w:p>
    <w:p w14:paraId="3F4996CB">
      <w:pP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i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流程说明</w:t>
      </w:r>
      <w:r>
        <w:rPr>
          <w:rFonts w:hint="eastAsia" w:ascii="宋体" w:hAnsi="宋体" w:eastAsia="宋体" w:cs="宋体"/>
          <w:b w:val="0"/>
          <w:i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：用户对文件进行删除、移动、收藏操作。</w:t>
      </w:r>
    </w:p>
    <w:p w14:paraId="1D2264A9">
      <w:pPr>
        <w:jc w:val="center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4132580" cy="6198870"/>
            <wp:effectExtent l="0" t="0" r="12700" b="381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132580" cy="619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532E2">
      <w:pPr>
        <w:spacing w:after="240"/>
        <w:jc w:val="center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i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图 21 - flowchart_2_6_21</w:t>
      </w:r>
    </w:p>
    <w:p w14:paraId="14F99429">
      <w:pPr>
        <w:pStyle w:val="5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22. 版本管理全流程</w:t>
      </w:r>
    </w:p>
    <w:p w14:paraId="17FA24B0">
      <w:pP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i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流程说明</w:t>
      </w:r>
      <w:r>
        <w:rPr>
          <w:rFonts w:hint="eastAsia" w:ascii="宋体" w:hAnsi="宋体" w:eastAsia="宋体" w:cs="宋体"/>
          <w:b w:val="0"/>
          <w:i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：文件版本的创建、查看、对比和回溯。</w:t>
      </w:r>
    </w:p>
    <w:p w14:paraId="64817206">
      <w:pPr>
        <w:jc w:val="center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3315335" cy="6738620"/>
            <wp:effectExtent l="0" t="0" r="6985" b="1270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315335" cy="673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CAA88">
      <w:pPr>
        <w:spacing w:after="240"/>
        <w:jc w:val="center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i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图 22 - flowchart_2_6_22</w:t>
      </w:r>
    </w:p>
    <w:p w14:paraId="7E094C97">
      <w:pP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i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版本对比视图说明</w:t>
      </w:r>
      <w:r>
        <w:rPr>
          <w:rFonts w:hint="eastAsia" w:ascii="宋体" w:hAnsi="宋体" w:eastAsia="宋体" w:cs="宋体"/>
          <w:b w:val="0"/>
          <w:i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：</w:t>
      </w:r>
    </w:p>
    <w:tbl>
      <w:tblPr>
        <w:tblStyle w:val="33"/>
        <w:tblW w:w="864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64"/>
        <w:gridCol w:w="1874"/>
        <w:gridCol w:w="2802"/>
      </w:tblGrid>
      <w:tr w14:paraId="734B37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3964" w:type="dxa"/>
            <w:vAlign w:val="center"/>
          </w:tcPr>
          <w:p w14:paraId="5777062F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文件类型</w:t>
            </w:r>
          </w:p>
        </w:tc>
        <w:tc>
          <w:tcPr>
            <w:tcW w:w="1874" w:type="dxa"/>
            <w:vAlign w:val="center"/>
          </w:tcPr>
          <w:p w14:paraId="093293C3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对比方式</w:t>
            </w:r>
          </w:p>
        </w:tc>
        <w:tc>
          <w:tcPr>
            <w:tcW w:w="2802" w:type="dxa"/>
            <w:vAlign w:val="center"/>
          </w:tcPr>
          <w:p w14:paraId="2BA5652F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显示效果</w:t>
            </w:r>
          </w:p>
        </w:tc>
      </w:tr>
      <w:tr w14:paraId="3CD051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964" w:type="dxa"/>
            <w:vAlign w:val="center"/>
          </w:tcPr>
          <w:p w14:paraId="6DDE7471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文本文件(.txt/.md/.py)</w:t>
            </w:r>
          </w:p>
        </w:tc>
        <w:tc>
          <w:tcPr>
            <w:tcW w:w="1874" w:type="dxa"/>
            <w:vAlign w:val="center"/>
          </w:tcPr>
          <w:p w14:paraId="15AB15CA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行级差异</w:t>
            </w:r>
          </w:p>
        </w:tc>
        <w:tc>
          <w:tcPr>
            <w:tcW w:w="2802" w:type="dxa"/>
            <w:vAlign w:val="center"/>
          </w:tcPr>
          <w:p w14:paraId="67BAC86E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高亮显示增删改行</w:t>
            </w:r>
          </w:p>
        </w:tc>
      </w:tr>
      <w:tr w14:paraId="775AF5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964" w:type="dxa"/>
            <w:vAlign w:val="center"/>
          </w:tcPr>
          <w:p w14:paraId="7EB5BCFE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Office文档(.docx/.xlsx)</w:t>
            </w:r>
          </w:p>
        </w:tc>
        <w:tc>
          <w:tcPr>
            <w:tcW w:w="1874" w:type="dxa"/>
            <w:vAlign w:val="center"/>
          </w:tcPr>
          <w:p w14:paraId="713EDD2A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转换后对比</w:t>
            </w:r>
          </w:p>
        </w:tc>
        <w:tc>
          <w:tcPr>
            <w:tcW w:w="2802" w:type="dxa"/>
            <w:vAlign w:val="center"/>
          </w:tcPr>
          <w:p w14:paraId="4A55E6D4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页面并排显示</w:t>
            </w:r>
          </w:p>
        </w:tc>
      </w:tr>
      <w:tr w14:paraId="3E4157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964" w:type="dxa"/>
            <w:vAlign w:val="center"/>
          </w:tcPr>
          <w:p w14:paraId="6DE8C965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图片文件(.jpg/.png)</w:t>
            </w:r>
          </w:p>
        </w:tc>
        <w:tc>
          <w:tcPr>
            <w:tcW w:w="1874" w:type="dxa"/>
            <w:vAlign w:val="center"/>
          </w:tcPr>
          <w:p w14:paraId="7A06C74D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缩略图对比</w:t>
            </w:r>
          </w:p>
        </w:tc>
        <w:tc>
          <w:tcPr>
            <w:tcW w:w="2802" w:type="dxa"/>
            <w:vAlign w:val="center"/>
          </w:tcPr>
          <w:p w14:paraId="5F1951BC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左右分栏显示</w:t>
            </w:r>
          </w:p>
        </w:tc>
      </w:tr>
      <w:tr w14:paraId="46659A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964" w:type="dxa"/>
            <w:vAlign w:val="center"/>
          </w:tcPr>
          <w:p w14:paraId="1C650982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PDF文件</w:t>
            </w:r>
          </w:p>
        </w:tc>
        <w:tc>
          <w:tcPr>
            <w:tcW w:w="1874" w:type="dxa"/>
            <w:vAlign w:val="center"/>
          </w:tcPr>
          <w:p w14:paraId="2653D700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页面对比</w:t>
            </w:r>
          </w:p>
        </w:tc>
        <w:tc>
          <w:tcPr>
            <w:tcW w:w="2802" w:type="dxa"/>
            <w:vAlign w:val="center"/>
          </w:tcPr>
          <w:p w14:paraId="20C85CDB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指定页面对照</w:t>
            </w:r>
          </w:p>
        </w:tc>
      </w:tr>
    </w:tbl>
    <w:p w14:paraId="1340DB32">
      <w:pPr>
        <w:pStyle w:val="5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23. 文件检索与筛选流程</w:t>
      </w:r>
    </w:p>
    <w:p w14:paraId="20C3B42F">
      <w:pP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i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流程说明</w:t>
      </w:r>
      <w:r>
        <w:rPr>
          <w:rFonts w:hint="eastAsia" w:ascii="宋体" w:hAnsi="宋体" w:eastAsia="宋体" w:cs="宋体"/>
          <w:b w:val="0"/>
          <w:i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：用户通过多种条件检索和筛选文件。</w:t>
      </w:r>
    </w:p>
    <w:p w14:paraId="454D2460">
      <w:pPr>
        <w:jc w:val="center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943600" cy="5091430"/>
            <wp:effectExtent l="0" t="0" r="0" b="1397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91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E918D">
      <w:pPr>
        <w:spacing w:after="240"/>
        <w:jc w:val="center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i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图 23 - flowchart_2_6_23</w:t>
      </w:r>
    </w:p>
    <w:p w14:paraId="75BA9893">
      <w:pP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i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筛选组合示例</w:t>
      </w:r>
      <w:r>
        <w:rPr>
          <w:rFonts w:hint="eastAsia" w:ascii="宋体" w:hAnsi="宋体" w:eastAsia="宋体" w:cs="宋体"/>
          <w:b w:val="0"/>
          <w:i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：</w:t>
      </w:r>
    </w:p>
    <w:tbl>
      <w:tblPr>
        <w:tblStyle w:val="33"/>
        <w:tblW w:w="864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67"/>
        <w:gridCol w:w="1184"/>
        <w:gridCol w:w="3939"/>
        <w:gridCol w:w="2050"/>
      </w:tblGrid>
      <w:tr w14:paraId="4D631D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467" w:type="dxa"/>
            <w:vAlign w:val="center"/>
          </w:tcPr>
          <w:p w14:paraId="2D12E863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场景</w:t>
            </w:r>
          </w:p>
        </w:tc>
        <w:tc>
          <w:tcPr>
            <w:tcW w:w="1184" w:type="dxa"/>
            <w:vAlign w:val="center"/>
          </w:tcPr>
          <w:p w14:paraId="78932EF2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搜索词</w:t>
            </w:r>
          </w:p>
        </w:tc>
        <w:tc>
          <w:tcPr>
            <w:tcW w:w="3939" w:type="dxa"/>
            <w:vAlign w:val="center"/>
          </w:tcPr>
          <w:p w14:paraId="4D197184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筛选条件</w:t>
            </w:r>
          </w:p>
        </w:tc>
        <w:tc>
          <w:tcPr>
            <w:tcW w:w="2050" w:type="dxa"/>
            <w:vAlign w:val="center"/>
          </w:tcPr>
          <w:p w14:paraId="02C7C067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结果</w:t>
            </w:r>
          </w:p>
        </w:tc>
      </w:tr>
      <w:tr w14:paraId="4C8DA5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67" w:type="dxa"/>
            <w:vAlign w:val="center"/>
          </w:tcPr>
          <w:p w14:paraId="1742BE65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需求文档</w:t>
            </w:r>
          </w:p>
        </w:tc>
        <w:tc>
          <w:tcPr>
            <w:tcW w:w="1184" w:type="dxa"/>
            <w:vAlign w:val="center"/>
          </w:tcPr>
          <w:p w14:paraId="6909EAD5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需求</w:t>
            </w:r>
          </w:p>
        </w:tc>
        <w:tc>
          <w:tcPr>
            <w:tcW w:w="3939" w:type="dxa"/>
            <w:vAlign w:val="center"/>
          </w:tcPr>
          <w:p w14:paraId="5EF9CC71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阶段=需求分析 + 类型=文档</w:t>
            </w:r>
          </w:p>
        </w:tc>
        <w:tc>
          <w:tcPr>
            <w:tcW w:w="2050" w:type="dxa"/>
            <w:vAlign w:val="center"/>
          </w:tcPr>
          <w:p w14:paraId="29E6B702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精准定位</w:t>
            </w:r>
          </w:p>
        </w:tc>
      </w:tr>
      <w:tr w14:paraId="6AA2C9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67" w:type="dxa"/>
            <w:vAlign w:val="center"/>
          </w:tcPr>
          <w:p w14:paraId="4C8A400D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组员贡献</w:t>
            </w:r>
          </w:p>
        </w:tc>
        <w:tc>
          <w:tcPr>
            <w:tcW w:w="1184" w:type="dxa"/>
            <w:vAlign w:val="center"/>
          </w:tcPr>
          <w:p w14:paraId="47B42F51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-</w:t>
            </w:r>
          </w:p>
        </w:tc>
        <w:tc>
          <w:tcPr>
            <w:tcW w:w="3939" w:type="dxa"/>
            <w:vAlign w:val="center"/>
          </w:tcPr>
          <w:p w14:paraId="05F3E262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上传者=张三</w:t>
            </w:r>
          </w:p>
        </w:tc>
        <w:tc>
          <w:tcPr>
            <w:tcW w:w="2050" w:type="dxa"/>
            <w:vAlign w:val="center"/>
          </w:tcPr>
          <w:p w14:paraId="655FDE2B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查看个人贡献</w:t>
            </w:r>
          </w:p>
        </w:tc>
      </w:tr>
      <w:tr w14:paraId="10AB21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67" w:type="dxa"/>
            <w:vAlign w:val="center"/>
          </w:tcPr>
          <w:p w14:paraId="57EF9ADD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本周更新</w:t>
            </w:r>
          </w:p>
        </w:tc>
        <w:tc>
          <w:tcPr>
            <w:tcW w:w="1184" w:type="dxa"/>
            <w:vAlign w:val="center"/>
          </w:tcPr>
          <w:p w14:paraId="7E1DED0D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-</w:t>
            </w:r>
          </w:p>
        </w:tc>
        <w:tc>
          <w:tcPr>
            <w:tcW w:w="3939" w:type="dxa"/>
            <w:vAlign w:val="center"/>
          </w:tcPr>
          <w:p w14:paraId="00928E9E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时间=本周</w:t>
            </w:r>
          </w:p>
        </w:tc>
        <w:tc>
          <w:tcPr>
            <w:tcW w:w="2050" w:type="dxa"/>
            <w:vAlign w:val="center"/>
          </w:tcPr>
          <w:p w14:paraId="77A009A8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最新文件</w:t>
            </w:r>
          </w:p>
        </w:tc>
      </w:tr>
      <w:tr w14:paraId="03EA5A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67" w:type="dxa"/>
            <w:vAlign w:val="center"/>
          </w:tcPr>
          <w:p w14:paraId="3F907D65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待审文件</w:t>
            </w:r>
          </w:p>
        </w:tc>
        <w:tc>
          <w:tcPr>
            <w:tcW w:w="1184" w:type="dxa"/>
            <w:vAlign w:val="center"/>
          </w:tcPr>
          <w:p w14:paraId="2E16961E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-</w:t>
            </w:r>
          </w:p>
        </w:tc>
        <w:tc>
          <w:tcPr>
            <w:tcW w:w="3939" w:type="dxa"/>
            <w:vAlign w:val="center"/>
          </w:tcPr>
          <w:p w14:paraId="1832159A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状态=待审核</w:t>
            </w:r>
          </w:p>
        </w:tc>
        <w:tc>
          <w:tcPr>
            <w:tcW w:w="2050" w:type="dxa"/>
            <w:vAlign w:val="center"/>
          </w:tcPr>
          <w:p w14:paraId="2ED9CD29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审核队列</w:t>
            </w:r>
          </w:p>
        </w:tc>
      </w:tr>
    </w:tbl>
    <w:p w14:paraId="62DAA86C">
      <w:pPr>
        <w:pStyle w:val="5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24. 消息通知与已读流程</w:t>
      </w:r>
    </w:p>
    <w:p w14:paraId="722FDF4C">
      <w:pP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i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流程说明</w:t>
      </w:r>
      <w:r>
        <w:rPr>
          <w:rFonts w:hint="eastAsia" w:ascii="宋体" w:hAnsi="宋体" w:eastAsia="宋体" w:cs="宋体"/>
          <w:b w:val="0"/>
          <w:i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：系统推送通知，用户管理消息已读状态。</w:t>
      </w:r>
    </w:p>
    <w:p w14:paraId="63261169">
      <w:pPr>
        <w:jc w:val="center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943600" cy="6121400"/>
            <wp:effectExtent l="0" t="0" r="0" b="508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21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A10C1">
      <w:pPr>
        <w:spacing w:after="240"/>
        <w:jc w:val="center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i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图 24 - flowchart_2_6_24</w:t>
      </w:r>
    </w:p>
    <w:p w14:paraId="336C0EC0">
      <w:pP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i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消息类型说明</w:t>
      </w:r>
      <w:r>
        <w:rPr>
          <w:rFonts w:hint="eastAsia" w:ascii="宋体" w:hAnsi="宋体" w:eastAsia="宋体" w:cs="宋体"/>
          <w:b w:val="0"/>
          <w:i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：</w:t>
      </w:r>
    </w:p>
    <w:tbl>
      <w:tblPr>
        <w:tblStyle w:val="33"/>
        <w:tblW w:w="864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45"/>
        <w:gridCol w:w="2874"/>
        <w:gridCol w:w="2614"/>
        <w:gridCol w:w="1407"/>
      </w:tblGrid>
      <w:tr w14:paraId="50126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745" w:type="dxa"/>
            <w:vAlign w:val="center"/>
          </w:tcPr>
          <w:p w14:paraId="079E1969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类型</w:t>
            </w:r>
          </w:p>
        </w:tc>
        <w:tc>
          <w:tcPr>
            <w:tcW w:w="2874" w:type="dxa"/>
            <w:vAlign w:val="center"/>
          </w:tcPr>
          <w:p w14:paraId="601596E6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触发场景</w:t>
            </w:r>
          </w:p>
        </w:tc>
        <w:tc>
          <w:tcPr>
            <w:tcW w:w="2614" w:type="dxa"/>
            <w:vAlign w:val="center"/>
          </w:tcPr>
          <w:p w14:paraId="7B39A793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推送方式</w:t>
            </w:r>
          </w:p>
        </w:tc>
        <w:tc>
          <w:tcPr>
            <w:tcW w:w="1406" w:type="dxa"/>
            <w:vAlign w:val="center"/>
          </w:tcPr>
          <w:p w14:paraId="7E8ED217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优先级</w:t>
            </w:r>
          </w:p>
        </w:tc>
      </w:tr>
      <w:tr w14:paraId="246F1B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745" w:type="dxa"/>
            <w:vAlign w:val="center"/>
          </w:tcPr>
          <w:p w14:paraId="58FF186C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审核通知</w:t>
            </w:r>
          </w:p>
        </w:tc>
        <w:tc>
          <w:tcPr>
            <w:tcW w:w="2874" w:type="dxa"/>
            <w:vAlign w:val="center"/>
          </w:tcPr>
          <w:p w14:paraId="66FB9A90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文件提交</w:t>
            </w:r>
          </w:p>
        </w:tc>
        <w:tc>
          <w:tcPr>
            <w:tcW w:w="2614" w:type="dxa"/>
            <w:vAlign w:val="center"/>
          </w:tcPr>
          <w:p w14:paraId="68D1D89D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订阅消息/站内</w:t>
            </w:r>
          </w:p>
        </w:tc>
        <w:tc>
          <w:tcPr>
            <w:tcW w:w="1406" w:type="dxa"/>
            <w:vAlign w:val="center"/>
          </w:tcPr>
          <w:p w14:paraId="567307D3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高</w:t>
            </w:r>
          </w:p>
        </w:tc>
      </w:tr>
      <w:tr w14:paraId="52E8CC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745" w:type="dxa"/>
            <w:vAlign w:val="center"/>
          </w:tcPr>
          <w:p w14:paraId="6C2AB871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审核结果</w:t>
            </w:r>
          </w:p>
        </w:tc>
        <w:tc>
          <w:tcPr>
            <w:tcW w:w="2874" w:type="dxa"/>
            <w:vAlign w:val="center"/>
          </w:tcPr>
          <w:p w14:paraId="60A46B7D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组长审核</w:t>
            </w:r>
          </w:p>
        </w:tc>
        <w:tc>
          <w:tcPr>
            <w:tcW w:w="2614" w:type="dxa"/>
            <w:vAlign w:val="center"/>
          </w:tcPr>
          <w:p w14:paraId="317B26E8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订阅消息/站内</w:t>
            </w:r>
          </w:p>
        </w:tc>
        <w:tc>
          <w:tcPr>
            <w:tcW w:w="1406" w:type="dxa"/>
            <w:vAlign w:val="center"/>
          </w:tcPr>
          <w:p w14:paraId="2C63A8A4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高</w:t>
            </w:r>
          </w:p>
        </w:tc>
      </w:tr>
      <w:tr w14:paraId="39997E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745" w:type="dxa"/>
            <w:vAlign w:val="center"/>
          </w:tcPr>
          <w:p w14:paraId="1220CB2E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任务提醒</w:t>
            </w:r>
          </w:p>
        </w:tc>
        <w:tc>
          <w:tcPr>
            <w:tcW w:w="2874" w:type="dxa"/>
            <w:vAlign w:val="center"/>
          </w:tcPr>
          <w:p w14:paraId="6274E5CC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截止前3天/1天</w:t>
            </w:r>
          </w:p>
        </w:tc>
        <w:tc>
          <w:tcPr>
            <w:tcW w:w="2614" w:type="dxa"/>
            <w:vAlign w:val="center"/>
          </w:tcPr>
          <w:p w14:paraId="59E3FE23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订阅消息</w:t>
            </w:r>
          </w:p>
        </w:tc>
        <w:tc>
          <w:tcPr>
            <w:tcW w:w="1406" w:type="dxa"/>
            <w:vAlign w:val="center"/>
          </w:tcPr>
          <w:p w14:paraId="5D1AA3D4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高</w:t>
            </w:r>
          </w:p>
        </w:tc>
      </w:tr>
      <w:tr w14:paraId="070D51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745" w:type="dxa"/>
            <w:vAlign w:val="center"/>
          </w:tcPr>
          <w:p w14:paraId="1CD8AB6F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成员动态</w:t>
            </w:r>
          </w:p>
        </w:tc>
        <w:tc>
          <w:tcPr>
            <w:tcW w:w="2874" w:type="dxa"/>
            <w:vAlign w:val="center"/>
          </w:tcPr>
          <w:p w14:paraId="30C16E34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加入/退出</w:t>
            </w:r>
          </w:p>
        </w:tc>
        <w:tc>
          <w:tcPr>
            <w:tcW w:w="2614" w:type="dxa"/>
            <w:vAlign w:val="center"/>
          </w:tcPr>
          <w:p w14:paraId="4CAA9ECA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站内消息</w:t>
            </w:r>
          </w:p>
        </w:tc>
        <w:tc>
          <w:tcPr>
            <w:tcW w:w="1406" w:type="dxa"/>
            <w:vAlign w:val="center"/>
          </w:tcPr>
          <w:p w14:paraId="59BD57EB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中</w:t>
            </w:r>
          </w:p>
        </w:tc>
      </w:tr>
      <w:tr w14:paraId="706021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745" w:type="dxa"/>
            <w:vAlign w:val="center"/>
          </w:tcPr>
          <w:p w14:paraId="3B778F50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阶段成果</w:t>
            </w:r>
          </w:p>
        </w:tc>
        <w:tc>
          <w:tcPr>
            <w:tcW w:w="2874" w:type="dxa"/>
            <w:vAlign w:val="center"/>
          </w:tcPr>
          <w:p w14:paraId="2A832596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成果更新</w:t>
            </w:r>
          </w:p>
        </w:tc>
        <w:tc>
          <w:tcPr>
            <w:tcW w:w="2614" w:type="dxa"/>
            <w:vAlign w:val="center"/>
          </w:tcPr>
          <w:p w14:paraId="01E3B4DE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站内消息</w:t>
            </w:r>
          </w:p>
        </w:tc>
        <w:tc>
          <w:tcPr>
            <w:tcW w:w="1406" w:type="dxa"/>
            <w:vAlign w:val="center"/>
          </w:tcPr>
          <w:p w14:paraId="5E60DFF0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中</w:t>
            </w:r>
          </w:p>
        </w:tc>
      </w:tr>
      <w:tr w14:paraId="655EBA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745" w:type="dxa"/>
            <w:vAlign w:val="center"/>
          </w:tcPr>
          <w:p w14:paraId="61EF3CAC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系统公告</w:t>
            </w:r>
          </w:p>
        </w:tc>
        <w:tc>
          <w:tcPr>
            <w:tcW w:w="2874" w:type="dxa"/>
            <w:vAlign w:val="center"/>
          </w:tcPr>
          <w:p w14:paraId="3FB39A3C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平台通知</w:t>
            </w:r>
          </w:p>
        </w:tc>
        <w:tc>
          <w:tcPr>
            <w:tcW w:w="2614" w:type="dxa"/>
            <w:vAlign w:val="center"/>
          </w:tcPr>
          <w:p w14:paraId="7ECA5615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订阅消息</w:t>
            </w:r>
          </w:p>
        </w:tc>
        <w:tc>
          <w:tcPr>
            <w:tcW w:w="1406" w:type="dxa"/>
            <w:vAlign w:val="center"/>
          </w:tcPr>
          <w:p w14:paraId="279BBC03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低</w:t>
            </w:r>
          </w:p>
        </w:tc>
      </w:tr>
    </w:tbl>
    <w:p w14:paraId="6AA2903B">
      <w:pPr>
        <w:pStyle w:val="5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25. 协作功能流程（研讨/决策/成果）</w:t>
      </w:r>
    </w:p>
    <w:p w14:paraId="762889E1">
      <w:pP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i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流程说明</w:t>
      </w:r>
      <w:r>
        <w:rPr>
          <w:rFonts w:hint="eastAsia" w:ascii="宋体" w:hAnsi="宋体" w:eastAsia="宋体" w:cs="宋体"/>
          <w:b w:val="0"/>
          <w:i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：团队进行研讨、记录决策、更新成果的完整流程。</w:t>
      </w:r>
    </w:p>
    <w:p w14:paraId="4B01F1D5">
      <w:pPr>
        <w:jc w:val="center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2365375" cy="5733415"/>
            <wp:effectExtent l="0" t="0" r="12065" b="12065"/>
            <wp:docPr id="25" name="Picture 25" descr="7b0a202020202266696c746572223a202230220a7d0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 descr="7b0a202020202266696c746572223a202230220a7d0a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365375" cy="573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1BE7FCE1">
      <w:pPr>
        <w:spacing w:after="240"/>
        <w:jc w:val="center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i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图 25 - flowchart_2_6_25</w:t>
      </w:r>
    </w:p>
    <w:p w14:paraId="7DA63832">
      <w:pPr>
        <w:pStyle w:val="5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26. 分享链接访问流程（访客视角）</w:t>
      </w:r>
    </w:p>
    <w:p w14:paraId="35CB7125">
      <w:pP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i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流程说明</w:t>
      </w:r>
      <w:r>
        <w:rPr>
          <w:rFonts w:hint="eastAsia" w:ascii="宋体" w:hAnsi="宋体" w:eastAsia="宋体" w:cs="宋体"/>
          <w:b w:val="0"/>
          <w:i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：访客通过分享链接查看项目协作过程的完整流程。</w:t>
      </w:r>
    </w:p>
    <w:p w14:paraId="7227382F">
      <w:pPr>
        <w:jc w:val="center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4719955" cy="6965950"/>
            <wp:effectExtent l="0" t="0" r="4445" b="1397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719955" cy="696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CFD97">
      <w:pPr>
        <w:spacing w:after="240"/>
        <w:jc w:val="center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i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图 26 - flowchart_2_6_26</w:t>
      </w:r>
    </w:p>
    <w:p w14:paraId="4E1B14CF">
      <w:pPr>
        <w:spacing w:before="120" w:after="120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</w:p>
    <w:p w14:paraId="7F299A1A">
      <w:pPr>
        <w:pStyle w:val="4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2.6.2 接口设计</w:t>
      </w:r>
    </w:p>
    <w:p w14:paraId="758C962B">
      <w:pP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i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本节定义 ROC-git 系统的所有 RESTful API 接口。所有接口均已在 knife4j-spring 项目中实际实现，可通过 http://localhost:8080/doc.html 在线查阅 API 文档。</w:t>
      </w:r>
    </w:p>
    <w:p w14:paraId="497C8468">
      <w:pPr>
        <w:pStyle w:val="5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1. 接口设计规范</w:t>
      </w:r>
    </w:p>
    <w:p w14:paraId="667D2C6E">
      <w:pPr>
        <w:pStyle w:val="6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1.1 基础规范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1B2899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76814CE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项目</w:t>
            </w:r>
          </w:p>
        </w:tc>
        <w:tc>
          <w:tcPr>
            <w:tcW w:w="4320" w:type="dxa"/>
          </w:tcPr>
          <w:p w14:paraId="284D7FB4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规范</w:t>
            </w:r>
          </w:p>
        </w:tc>
      </w:tr>
      <w:tr w14:paraId="5DDE9B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9D504E8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协议</w:t>
            </w:r>
          </w:p>
        </w:tc>
        <w:tc>
          <w:tcPr>
            <w:tcW w:w="4320" w:type="dxa"/>
          </w:tcPr>
          <w:p w14:paraId="29C93EA3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HTTPS（开发环境支持 HTTP）</w:t>
            </w:r>
          </w:p>
        </w:tc>
      </w:tr>
      <w:tr w14:paraId="254692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23A815F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数据格式</w:t>
            </w:r>
          </w:p>
        </w:tc>
        <w:tc>
          <w:tcPr>
            <w:tcW w:w="4320" w:type="dxa"/>
          </w:tcPr>
          <w:p w14:paraId="195F7759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JSON</w:t>
            </w:r>
          </w:p>
        </w:tc>
      </w:tr>
      <w:tr w14:paraId="5B9073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D07D66C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字符编码</w:t>
            </w:r>
          </w:p>
        </w:tc>
        <w:tc>
          <w:tcPr>
            <w:tcW w:w="4320" w:type="dxa"/>
          </w:tcPr>
          <w:p w14:paraId="5B526D15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UTF-8</w:t>
            </w:r>
          </w:p>
        </w:tc>
      </w:tr>
      <w:tr w14:paraId="4AD130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14A25F8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接口前缀</w:t>
            </w:r>
          </w:p>
        </w:tc>
        <w:tc>
          <w:tcPr>
            <w:tcW w:w="4320" w:type="dxa"/>
          </w:tcPr>
          <w:p w14:paraId="655B1A14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/api/v1/</w:t>
            </w:r>
          </w:p>
        </w:tc>
      </w:tr>
      <w:tr w14:paraId="559E80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AFC63EC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认证方式</w:t>
            </w:r>
          </w:p>
        </w:tc>
        <w:tc>
          <w:tcPr>
            <w:tcW w:w="4320" w:type="dxa"/>
          </w:tcPr>
          <w:p w14:paraId="16C1E3A6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JWT Token（Header: Authorization: Bearer &lt;token&gt;）</w:t>
            </w:r>
          </w:p>
        </w:tc>
      </w:tr>
      <w:tr w14:paraId="73CD9D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B1C0B07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请求方法</w:t>
            </w:r>
          </w:p>
        </w:tc>
        <w:tc>
          <w:tcPr>
            <w:tcW w:w="4320" w:type="dxa"/>
          </w:tcPr>
          <w:p w14:paraId="0DB9361F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GET（查询） / POST（创建） / PUT（更新） / DELETE（删除）</w:t>
            </w:r>
          </w:p>
        </w:tc>
      </w:tr>
      <w:tr w14:paraId="140B56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9B405A3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响应格式</w:t>
            </w:r>
          </w:p>
        </w:tc>
        <w:tc>
          <w:tcPr>
            <w:tcW w:w="4320" w:type="dxa"/>
          </w:tcPr>
          <w:p w14:paraId="5EE4CDEA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统一 JSON 结构</w:t>
            </w:r>
          </w:p>
        </w:tc>
      </w:tr>
      <w:tr w14:paraId="350F9E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7254DAE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文档地址</w:t>
            </w:r>
          </w:p>
        </w:tc>
        <w:tc>
          <w:tcPr>
            <w:tcW w:w="4320" w:type="dxa"/>
          </w:tcPr>
          <w:p w14:paraId="4BED53D6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/doc.html（Knife4j 增强 UI）</w:t>
            </w:r>
          </w:p>
        </w:tc>
      </w:tr>
    </w:tbl>
    <w:p w14:paraId="7B11AA46">
      <w:pPr>
        <w:pStyle w:val="6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1.2 统一响应格式</w:t>
      </w:r>
    </w:p>
    <w:p w14:paraId="4EB506E5">
      <w:pP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i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成功响应</w:t>
      </w:r>
      <w:r>
        <w:rPr>
          <w:rFonts w:hint="eastAsia" w:ascii="宋体" w:hAnsi="宋体" w:eastAsia="宋体" w:cs="宋体"/>
          <w:b w:val="0"/>
          <w:i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：</w:t>
      </w:r>
    </w:p>
    <w:p w14:paraId="4348EAF3">
      <w:pP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i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json</w:t>
      </w:r>
    </w:p>
    <w:p w14:paraId="1EF0839E">
      <w:pP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i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{</w:t>
      </w:r>
    </w:p>
    <w:p w14:paraId="7D6AAD9F">
      <w:pP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i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"code": 0,</w:t>
      </w:r>
    </w:p>
    <w:p w14:paraId="19D9EEE8">
      <w:pP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i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"message": "success",</w:t>
      </w:r>
    </w:p>
    <w:p w14:paraId="6EE810BD">
      <w:pP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i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"data": {</w:t>
      </w:r>
    </w:p>
    <w:p w14:paraId="1395C082">
      <w:pP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i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// 业务数据</w:t>
      </w:r>
    </w:p>
    <w:p w14:paraId="5318A15A">
      <w:pP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i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},</w:t>
      </w:r>
    </w:p>
    <w:p w14:paraId="0E353DEB">
      <w:pP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i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"timestamp": 1694697600000</w:t>
      </w:r>
    </w:p>
    <w:p w14:paraId="07C962DB">
      <w:pP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i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}</w:t>
      </w:r>
    </w:p>
    <w:p w14:paraId="3FFEFDCC">
      <w:pP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i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r>
    </w:p>
    <w:p w14:paraId="127296A6">
      <w:pP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i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失败响应</w:t>
      </w:r>
      <w:r>
        <w:rPr>
          <w:rFonts w:hint="eastAsia" w:ascii="宋体" w:hAnsi="宋体" w:eastAsia="宋体" w:cs="宋体"/>
          <w:b w:val="0"/>
          <w:i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：</w:t>
      </w:r>
    </w:p>
    <w:p w14:paraId="3907910B">
      <w:pP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i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json</w:t>
      </w:r>
    </w:p>
    <w:p w14:paraId="00B78C78">
      <w:pP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i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{</w:t>
      </w:r>
    </w:p>
    <w:p w14:paraId="72466D94">
      <w:pP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i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"code": 40001,</w:t>
      </w:r>
    </w:p>
    <w:p w14:paraId="29276F16">
      <w:pP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i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"message": "参数错误",</w:t>
      </w:r>
    </w:p>
    <w:p w14:paraId="76F16F91">
      <w:pP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i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"data": null,</w:t>
      </w:r>
    </w:p>
    <w:p w14:paraId="6EF4F263">
      <w:pP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i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"timestamp": 1694697600000,</w:t>
      </w:r>
    </w:p>
    <w:p w14:paraId="209706B5">
      <w:pP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i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"requestId": "abc123"</w:t>
      </w:r>
    </w:p>
    <w:p w14:paraId="573B5D7A">
      <w:pP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i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}</w:t>
      </w:r>
    </w:p>
    <w:p w14:paraId="31433D18">
      <w:pP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i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r>
    </w:p>
    <w:p w14:paraId="574FDBD4">
      <w:pPr>
        <w:pStyle w:val="6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1.3 错误码规范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4A7633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BB51B9E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错误码</w:t>
            </w:r>
          </w:p>
        </w:tc>
        <w:tc>
          <w:tcPr>
            <w:tcW w:w="2880" w:type="dxa"/>
          </w:tcPr>
          <w:p w14:paraId="760C256F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含义</w:t>
            </w:r>
          </w:p>
        </w:tc>
        <w:tc>
          <w:tcPr>
            <w:tcW w:w="2880" w:type="dxa"/>
          </w:tcPr>
          <w:p w14:paraId="6F68935E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445D25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7EFB995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2880" w:type="dxa"/>
          </w:tcPr>
          <w:p w14:paraId="6B5FD8EE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成功</w:t>
            </w:r>
          </w:p>
        </w:tc>
        <w:tc>
          <w:tcPr>
            <w:tcW w:w="2880" w:type="dxa"/>
          </w:tcPr>
          <w:p w14:paraId="72E25FD3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-</w:t>
            </w:r>
          </w:p>
        </w:tc>
      </w:tr>
      <w:tr w14:paraId="0FD31C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133734D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400</w:t>
            </w:r>
          </w:p>
        </w:tc>
        <w:tc>
          <w:tcPr>
            <w:tcW w:w="2880" w:type="dxa"/>
          </w:tcPr>
          <w:p w14:paraId="4A00B397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请求参数错误</w:t>
            </w:r>
          </w:p>
        </w:tc>
        <w:tc>
          <w:tcPr>
            <w:tcW w:w="2880" w:type="dxa"/>
          </w:tcPr>
          <w:p w14:paraId="0D2DF4A9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参数缺失或格式错误</w:t>
            </w:r>
          </w:p>
        </w:tc>
      </w:tr>
      <w:tr w14:paraId="39ACDC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494783C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401</w:t>
            </w:r>
          </w:p>
        </w:tc>
        <w:tc>
          <w:tcPr>
            <w:tcW w:w="2880" w:type="dxa"/>
          </w:tcPr>
          <w:p w14:paraId="3B7D0C28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未认证</w:t>
            </w:r>
          </w:p>
        </w:tc>
        <w:tc>
          <w:tcPr>
            <w:tcW w:w="2880" w:type="dxa"/>
          </w:tcPr>
          <w:p w14:paraId="1B316931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Token 无效或过期</w:t>
            </w:r>
          </w:p>
        </w:tc>
      </w:tr>
      <w:tr w14:paraId="3C50DB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2F4328B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403</w:t>
            </w:r>
          </w:p>
        </w:tc>
        <w:tc>
          <w:tcPr>
            <w:tcW w:w="2880" w:type="dxa"/>
          </w:tcPr>
          <w:p w14:paraId="067C1867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无权限</w:t>
            </w:r>
          </w:p>
        </w:tc>
        <w:tc>
          <w:tcPr>
            <w:tcW w:w="2880" w:type="dxa"/>
          </w:tcPr>
          <w:p w14:paraId="7190C72B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用户无访问权限</w:t>
            </w:r>
          </w:p>
        </w:tc>
      </w:tr>
      <w:tr w14:paraId="700216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49ACF47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404</w:t>
            </w:r>
          </w:p>
        </w:tc>
        <w:tc>
          <w:tcPr>
            <w:tcW w:w="2880" w:type="dxa"/>
          </w:tcPr>
          <w:p w14:paraId="7B9C349C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资源不存在</w:t>
            </w:r>
          </w:p>
        </w:tc>
        <w:tc>
          <w:tcPr>
            <w:tcW w:w="2880" w:type="dxa"/>
          </w:tcPr>
          <w:p w14:paraId="6BF0A069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资源已被删除</w:t>
            </w:r>
          </w:p>
        </w:tc>
      </w:tr>
      <w:tr w14:paraId="4ED896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C0EAE13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409</w:t>
            </w:r>
          </w:p>
        </w:tc>
        <w:tc>
          <w:tcPr>
            <w:tcW w:w="2880" w:type="dxa"/>
          </w:tcPr>
          <w:p w14:paraId="49EFCA16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资源冲突</w:t>
            </w:r>
          </w:p>
        </w:tc>
        <w:tc>
          <w:tcPr>
            <w:tcW w:w="2880" w:type="dxa"/>
          </w:tcPr>
          <w:p w14:paraId="70ECEA69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数据重复或冲突</w:t>
            </w:r>
          </w:p>
        </w:tc>
      </w:tr>
      <w:tr w14:paraId="3A3AE0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2119747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429</w:t>
            </w:r>
          </w:p>
        </w:tc>
        <w:tc>
          <w:tcPr>
            <w:tcW w:w="2880" w:type="dxa"/>
          </w:tcPr>
          <w:p w14:paraId="2889AAF3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请求频繁</w:t>
            </w:r>
          </w:p>
        </w:tc>
        <w:tc>
          <w:tcPr>
            <w:tcW w:w="2880" w:type="dxa"/>
          </w:tcPr>
          <w:p w14:paraId="5D05A494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限流</w:t>
            </w:r>
          </w:p>
        </w:tc>
      </w:tr>
      <w:tr w14:paraId="7455B4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BC35F0B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500</w:t>
            </w:r>
          </w:p>
        </w:tc>
        <w:tc>
          <w:tcPr>
            <w:tcW w:w="2880" w:type="dxa"/>
          </w:tcPr>
          <w:p w14:paraId="30390119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服务器错误</w:t>
            </w:r>
          </w:p>
        </w:tc>
        <w:tc>
          <w:tcPr>
            <w:tcW w:w="2880" w:type="dxa"/>
          </w:tcPr>
          <w:p w14:paraId="7B1D0584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系统异常</w:t>
            </w:r>
          </w:p>
        </w:tc>
      </w:tr>
      <w:tr w14:paraId="06D3B1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4C528CB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10001</w:t>
            </w:r>
          </w:p>
        </w:tc>
        <w:tc>
          <w:tcPr>
            <w:tcW w:w="2880" w:type="dxa"/>
          </w:tcPr>
          <w:p w14:paraId="5FD58FE0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业务错误码</w:t>
            </w:r>
          </w:p>
        </w:tc>
        <w:tc>
          <w:tcPr>
            <w:tcW w:w="2880" w:type="dxa"/>
          </w:tcPr>
          <w:p w14:paraId="3BA502A3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用户相关</w:t>
            </w:r>
          </w:p>
        </w:tc>
      </w:tr>
      <w:tr w14:paraId="69890F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A2D24DF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10002</w:t>
            </w:r>
          </w:p>
        </w:tc>
        <w:tc>
          <w:tcPr>
            <w:tcW w:w="2880" w:type="dxa"/>
          </w:tcPr>
          <w:p w14:paraId="15CC7632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业务错误码</w:t>
            </w:r>
          </w:p>
        </w:tc>
        <w:tc>
          <w:tcPr>
            <w:tcW w:w="2880" w:type="dxa"/>
          </w:tcPr>
          <w:p w14:paraId="3A7F875A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小组相关</w:t>
            </w:r>
          </w:p>
        </w:tc>
      </w:tr>
      <w:tr w14:paraId="293609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493805E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10003</w:t>
            </w:r>
          </w:p>
        </w:tc>
        <w:tc>
          <w:tcPr>
            <w:tcW w:w="2880" w:type="dxa"/>
          </w:tcPr>
          <w:p w14:paraId="04B1E3D2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业务错误码</w:t>
            </w:r>
          </w:p>
        </w:tc>
        <w:tc>
          <w:tcPr>
            <w:tcW w:w="2880" w:type="dxa"/>
          </w:tcPr>
          <w:p w14:paraId="325897EF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项目相关</w:t>
            </w:r>
          </w:p>
        </w:tc>
      </w:tr>
      <w:tr w14:paraId="7FA44D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F851D85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10004</w:t>
            </w:r>
          </w:p>
        </w:tc>
        <w:tc>
          <w:tcPr>
            <w:tcW w:w="2880" w:type="dxa"/>
          </w:tcPr>
          <w:p w14:paraId="3F73A4FC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业务错误码</w:t>
            </w:r>
          </w:p>
        </w:tc>
        <w:tc>
          <w:tcPr>
            <w:tcW w:w="2880" w:type="dxa"/>
          </w:tcPr>
          <w:p w14:paraId="5C5DB6F0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文件相关</w:t>
            </w:r>
          </w:p>
        </w:tc>
      </w:tr>
      <w:tr w14:paraId="5116A7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BFFCDBC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10005</w:t>
            </w:r>
          </w:p>
        </w:tc>
        <w:tc>
          <w:tcPr>
            <w:tcW w:w="2880" w:type="dxa"/>
          </w:tcPr>
          <w:p w14:paraId="27EB46A6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业务错误码</w:t>
            </w:r>
          </w:p>
        </w:tc>
        <w:tc>
          <w:tcPr>
            <w:tcW w:w="2880" w:type="dxa"/>
          </w:tcPr>
          <w:p w14:paraId="602A27C8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任务相关</w:t>
            </w:r>
          </w:p>
        </w:tc>
      </w:tr>
    </w:tbl>
    <w:p w14:paraId="1946F6D9">
      <w:pPr>
        <w:pStyle w:val="6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1.4 鉴权机制</w:t>
      </w:r>
    </w:p>
    <w:p w14:paraId="15416E38">
      <w:pPr>
        <w:jc w:val="center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943600" cy="668655"/>
            <wp:effectExtent l="0" t="0" r="0" b="190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EFB73">
      <w:pPr>
        <w:spacing w:after="240"/>
        <w:jc w:val="center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i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图 27 - flowchart_2_6_27</w:t>
      </w:r>
    </w:p>
    <w:p w14:paraId="00A2C156">
      <w:pPr>
        <w:spacing w:before="120" w:after="120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</w:p>
    <w:p w14:paraId="18B6885C">
      <w:pPr>
        <w:pStyle w:val="5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2. 通用接口（Common）</w:t>
      </w:r>
    </w:p>
    <w:p w14:paraId="427D2723">
      <w:pPr>
        <w:pStyle w:val="6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2.1 健康检查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5FFE3D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73CEF06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项目</w:t>
            </w:r>
          </w:p>
        </w:tc>
        <w:tc>
          <w:tcPr>
            <w:tcW w:w="4320" w:type="dxa"/>
          </w:tcPr>
          <w:p w14:paraId="01D2A761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45DA61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4061022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接口路径</w:t>
            </w:r>
          </w:p>
        </w:tc>
        <w:tc>
          <w:tcPr>
            <w:tcW w:w="4320" w:type="dxa"/>
          </w:tcPr>
          <w:p w14:paraId="0DE70D0D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GET /api/v1/health</w:t>
            </w:r>
          </w:p>
        </w:tc>
      </w:tr>
      <w:tr w14:paraId="4CDF9F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E99055A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接口描述</w:t>
            </w:r>
          </w:p>
        </w:tc>
        <w:tc>
          <w:tcPr>
            <w:tcW w:w="4320" w:type="dxa"/>
          </w:tcPr>
          <w:p w14:paraId="459E4E9C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服务健康检查接口</w:t>
            </w:r>
          </w:p>
        </w:tc>
      </w:tr>
      <w:tr w14:paraId="4E37F5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B0A58D3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是否需要鉴权</w:t>
            </w:r>
          </w:p>
        </w:tc>
        <w:tc>
          <w:tcPr>
            <w:tcW w:w="4320" w:type="dxa"/>
          </w:tcPr>
          <w:p w14:paraId="2260B3AD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否</w:t>
            </w:r>
          </w:p>
        </w:tc>
      </w:tr>
    </w:tbl>
    <w:p w14:paraId="3D5A6983">
      <w:pPr>
        <w:pStyle w:val="6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2.2 获取服务端配置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4C3EDF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B98C749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项目</w:t>
            </w:r>
          </w:p>
        </w:tc>
        <w:tc>
          <w:tcPr>
            <w:tcW w:w="4320" w:type="dxa"/>
          </w:tcPr>
          <w:p w14:paraId="7D05FF99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0FAF14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5E34403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接口路径</w:t>
            </w:r>
          </w:p>
        </w:tc>
        <w:tc>
          <w:tcPr>
            <w:tcW w:w="4320" w:type="dxa"/>
          </w:tcPr>
          <w:p w14:paraId="026117CB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GET /api/v1/config</w:t>
            </w:r>
          </w:p>
        </w:tc>
      </w:tr>
      <w:tr w14:paraId="16E13F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5F9A8F0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接口描述</w:t>
            </w:r>
          </w:p>
        </w:tc>
        <w:tc>
          <w:tcPr>
            <w:tcW w:w="4320" w:type="dxa"/>
          </w:tcPr>
          <w:p w14:paraId="3F3FC939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获取客户端必要配置信息</w:t>
            </w:r>
          </w:p>
        </w:tc>
      </w:tr>
      <w:tr w14:paraId="20B33E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C9F322B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是否需要鉴权</w:t>
            </w:r>
          </w:p>
        </w:tc>
        <w:tc>
          <w:tcPr>
            <w:tcW w:w="4320" w:type="dxa"/>
          </w:tcPr>
          <w:p w14:paraId="33BB5AEC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否</w:t>
            </w:r>
          </w:p>
        </w:tc>
      </w:tr>
    </w:tbl>
    <w:p w14:paraId="2F875683">
      <w:pPr>
        <w:pStyle w:val="6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2.3 通用文件上传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42D43B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7224FB5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项目</w:t>
            </w:r>
          </w:p>
        </w:tc>
        <w:tc>
          <w:tcPr>
            <w:tcW w:w="4320" w:type="dxa"/>
          </w:tcPr>
          <w:p w14:paraId="0BE34910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2DDE02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9E6EA27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接口路径</w:t>
            </w:r>
          </w:p>
        </w:tc>
        <w:tc>
          <w:tcPr>
            <w:tcW w:w="4320" w:type="dxa"/>
          </w:tcPr>
          <w:p w14:paraId="5A051D7C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POST /api/v1/upload</w:t>
            </w:r>
          </w:p>
        </w:tc>
      </w:tr>
      <w:tr w14:paraId="6B409A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3E896DF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接口描述</w:t>
            </w:r>
          </w:p>
        </w:tc>
        <w:tc>
          <w:tcPr>
            <w:tcW w:w="4320" w:type="dxa"/>
          </w:tcPr>
          <w:p w14:paraId="0F06FA5A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上传通用文件（头像、附件等）</w:t>
            </w:r>
          </w:p>
        </w:tc>
      </w:tr>
      <w:tr w14:paraId="2D73E6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5AFABF9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是否需要鉴权</w:t>
            </w:r>
          </w:p>
        </w:tc>
        <w:tc>
          <w:tcPr>
            <w:tcW w:w="4320" w:type="dxa"/>
          </w:tcPr>
          <w:p w14:paraId="50988B75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</w:t>
            </w:r>
          </w:p>
        </w:tc>
      </w:tr>
    </w:tbl>
    <w:p w14:paraId="410F48E9">
      <w:pP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i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请求格式</w:t>
      </w:r>
      <w:r>
        <w:rPr>
          <w:rFonts w:hint="eastAsia" w:ascii="宋体" w:hAnsi="宋体" w:eastAsia="宋体" w:cs="宋体"/>
          <w:b w:val="0"/>
          <w:i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：multipart/form-data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757408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BE1169B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字段</w:t>
            </w:r>
          </w:p>
        </w:tc>
        <w:tc>
          <w:tcPr>
            <w:tcW w:w="2160" w:type="dxa"/>
          </w:tcPr>
          <w:p w14:paraId="2A89E3EF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类型</w:t>
            </w:r>
          </w:p>
        </w:tc>
        <w:tc>
          <w:tcPr>
            <w:tcW w:w="2160" w:type="dxa"/>
          </w:tcPr>
          <w:p w14:paraId="40B0120D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是否必填</w:t>
            </w:r>
          </w:p>
        </w:tc>
        <w:tc>
          <w:tcPr>
            <w:tcW w:w="2160" w:type="dxa"/>
          </w:tcPr>
          <w:p w14:paraId="4F6AAADE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1A01C5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D2C19B7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file</w:t>
            </w:r>
          </w:p>
        </w:tc>
        <w:tc>
          <w:tcPr>
            <w:tcW w:w="2160" w:type="dxa"/>
          </w:tcPr>
          <w:p w14:paraId="018E19DB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File</w:t>
            </w:r>
          </w:p>
        </w:tc>
        <w:tc>
          <w:tcPr>
            <w:tcW w:w="2160" w:type="dxa"/>
          </w:tcPr>
          <w:p w14:paraId="3A247FDD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</w:t>
            </w:r>
          </w:p>
        </w:tc>
        <w:tc>
          <w:tcPr>
            <w:tcW w:w="2160" w:type="dxa"/>
          </w:tcPr>
          <w:p w14:paraId="0EC0CBAE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文件（图片/文档，单文件≤50MB）</w:t>
            </w:r>
          </w:p>
        </w:tc>
      </w:tr>
      <w:tr w14:paraId="695BD6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8B538EA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type</w:t>
            </w:r>
          </w:p>
        </w:tc>
        <w:tc>
          <w:tcPr>
            <w:tcW w:w="2160" w:type="dxa"/>
          </w:tcPr>
          <w:p w14:paraId="69C90AC9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String</w:t>
            </w:r>
          </w:p>
        </w:tc>
        <w:tc>
          <w:tcPr>
            <w:tcW w:w="2160" w:type="dxa"/>
          </w:tcPr>
          <w:p w14:paraId="0D025FEF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否</w:t>
            </w:r>
          </w:p>
        </w:tc>
        <w:tc>
          <w:tcPr>
            <w:tcW w:w="2160" w:type="dxa"/>
          </w:tcPr>
          <w:p w14:paraId="1732F998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文件类型标识</w:t>
            </w:r>
          </w:p>
        </w:tc>
      </w:tr>
    </w:tbl>
    <w:p w14:paraId="3C81FB81">
      <w:pPr>
        <w:pStyle w:val="6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2.4 获取上传凭证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0D4079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97DE4B4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项目</w:t>
            </w:r>
          </w:p>
        </w:tc>
        <w:tc>
          <w:tcPr>
            <w:tcW w:w="4320" w:type="dxa"/>
          </w:tcPr>
          <w:p w14:paraId="7DC8E4CA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67C234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14AE39E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接口路径</w:t>
            </w:r>
          </w:p>
        </w:tc>
        <w:tc>
          <w:tcPr>
            <w:tcW w:w="4320" w:type="dxa"/>
          </w:tcPr>
          <w:p w14:paraId="247D286A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POST /api/v1/upload/credentials</w:t>
            </w:r>
          </w:p>
        </w:tc>
      </w:tr>
      <w:tr w14:paraId="3F3E1D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DC3638C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接口描述</w:t>
            </w:r>
          </w:p>
        </w:tc>
        <w:tc>
          <w:tcPr>
            <w:tcW w:w="4320" w:type="dxa"/>
          </w:tcPr>
          <w:p w14:paraId="1D347A00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获取 OSS 直传凭证（减少服务端压力）</w:t>
            </w:r>
          </w:p>
        </w:tc>
      </w:tr>
      <w:tr w14:paraId="552C00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EFFA748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是否需要鉴权</w:t>
            </w:r>
          </w:p>
        </w:tc>
        <w:tc>
          <w:tcPr>
            <w:tcW w:w="4320" w:type="dxa"/>
          </w:tcPr>
          <w:p w14:paraId="1B65FACA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</w:t>
            </w:r>
          </w:p>
        </w:tc>
      </w:tr>
    </w:tbl>
    <w:p w14:paraId="04334438">
      <w:pPr>
        <w:pStyle w:val="6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2.5 提交反馈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75DF87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02B2E87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项目</w:t>
            </w:r>
          </w:p>
        </w:tc>
        <w:tc>
          <w:tcPr>
            <w:tcW w:w="4320" w:type="dxa"/>
          </w:tcPr>
          <w:p w14:paraId="44AC1167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113B8D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75122D9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接口路径</w:t>
            </w:r>
          </w:p>
        </w:tc>
        <w:tc>
          <w:tcPr>
            <w:tcW w:w="4320" w:type="dxa"/>
          </w:tcPr>
          <w:p w14:paraId="12D2E248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POST /api/v1/feedback</w:t>
            </w:r>
          </w:p>
        </w:tc>
      </w:tr>
      <w:tr w14:paraId="2A2706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6A41CFB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接口描述</w:t>
            </w:r>
          </w:p>
        </w:tc>
        <w:tc>
          <w:tcPr>
            <w:tcW w:w="4320" w:type="dxa"/>
          </w:tcPr>
          <w:p w14:paraId="02BD2152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用户提交问题反馈</w:t>
            </w:r>
          </w:p>
        </w:tc>
      </w:tr>
      <w:tr w14:paraId="552E59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F51B43B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是否需要鉴权</w:t>
            </w:r>
          </w:p>
        </w:tc>
        <w:tc>
          <w:tcPr>
            <w:tcW w:w="4320" w:type="dxa"/>
          </w:tcPr>
          <w:p w14:paraId="7F567FB9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</w:t>
            </w:r>
          </w:p>
        </w:tc>
      </w:tr>
    </w:tbl>
    <w:p w14:paraId="485A60A3">
      <w:pP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i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请求参数</w:t>
      </w:r>
      <w:r>
        <w:rPr>
          <w:rFonts w:hint="eastAsia" w:ascii="宋体" w:hAnsi="宋体" w:eastAsia="宋体" w:cs="宋体"/>
          <w:b w:val="0"/>
          <w:i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58"/>
        <w:gridCol w:w="2049"/>
        <w:gridCol w:w="2013"/>
        <w:gridCol w:w="2736"/>
      </w:tblGrid>
      <w:tr w14:paraId="091D2D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B1A3808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字段</w:t>
            </w:r>
          </w:p>
        </w:tc>
        <w:tc>
          <w:tcPr>
            <w:tcW w:w="2160" w:type="dxa"/>
          </w:tcPr>
          <w:p w14:paraId="4876F84D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类型</w:t>
            </w:r>
          </w:p>
        </w:tc>
        <w:tc>
          <w:tcPr>
            <w:tcW w:w="2160" w:type="dxa"/>
          </w:tcPr>
          <w:p w14:paraId="61D3B2E0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是否必填</w:t>
            </w:r>
          </w:p>
        </w:tc>
        <w:tc>
          <w:tcPr>
            <w:tcW w:w="2160" w:type="dxa"/>
          </w:tcPr>
          <w:p w14:paraId="79AFE182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7E3218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3EBCA47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type</w:t>
            </w:r>
          </w:p>
        </w:tc>
        <w:tc>
          <w:tcPr>
            <w:tcW w:w="2160" w:type="dxa"/>
          </w:tcPr>
          <w:p w14:paraId="0D0750C6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String</w:t>
            </w:r>
          </w:p>
        </w:tc>
        <w:tc>
          <w:tcPr>
            <w:tcW w:w="2160" w:type="dxa"/>
          </w:tcPr>
          <w:p w14:paraId="6D003CCC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</w:t>
            </w:r>
          </w:p>
        </w:tc>
        <w:tc>
          <w:tcPr>
            <w:tcW w:w="2160" w:type="dxa"/>
          </w:tcPr>
          <w:p w14:paraId="60BD0471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反馈类型：bug/suggestion/complaint</w:t>
            </w:r>
          </w:p>
        </w:tc>
      </w:tr>
      <w:tr w14:paraId="4051E8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C388224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content</w:t>
            </w:r>
          </w:p>
        </w:tc>
        <w:tc>
          <w:tcPr>
            <w:tcW w:w="2160" w:type="dxa"/>
          </w:tcPr>
          <w:p w14:paraId="72F2FAEA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String</w:t>
            </w:r>
          </w:p>
        </w:tc>
        <w:tc>
          <w:tcPr>
            <w:tcW w:w="2160" w:type="dxa"/>
          </w:tcPr>
          <w:p w14:paraId="1EAB158F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</w:t>
            </w:r>
          </w:p>
        </w:tc>
        <w:tc>
          <w:tcPr>
            <w:tcW w:w="2160" w:type="dxa"/>
          </w:tcPr>
          <w:p w14:paraId="77FE345D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反馈内容（5-500字）</w:t>
            </w:r>
          </w:p>
        </w:tc>
      </w:tr>
      <w:tr w14:paraId="602B3A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8475E69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contact</w:t>
            </w:r>
          </w:p>
        </w:tc>
        <w:tc>
          <w:tcPr>
            <w:tcW w:w="2160" w:type="dxa"/>
          </w:tcPr>
          <w:p w14:paraId="6A21560A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String</w:t>
            </w:r>
          </w:p>
        </w:tc>
        <w:tc>
          <w:tcPr>
            <w:tcW w:w="2160" w:type="dxa"/>
          </w:tcPr>
          <w:p w14:paraId="50F71DCF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否</w:t>
            </w:r>
          </w:p>
        </w:tc>
        <w:tc>
          <w:tcPr>
            <w:tcW w:w="2160" w:type="dxa"/>
          </w:tcPr>
          <w:p w14:paraId="1C51A8F2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联系方式</w:t>
            </w:r>
          </w:p>
        </w:tc>
      </w:tr>
    </w:tbl>
    <w:p w14:paraId="6D479805">
      <w:pPr>
        <w:spacing w:before="120" w:after="120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</w:p>
    <w:p w14:paraId="0AF81AF1">
      <w:pPr>
        <w:pStyle w:val="5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3. 用户模块接口（User）</w:t>
      </w:r>
    </w:p>
    <w:p w14:paraId="60F7FB09">
      <w:pPr>
        <w:pStyle w:val="6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3.1 微信登录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2C9A81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924A057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项目</w:t>
            </w:r>
          </w:p>
        </w:tc>
        <w:tc>
          <w:tcPr>
            <w:tcW w:w="4320" w:type="dxa"/>
          </w:tcPr>
          <w:p w14:paraId="5AE1437B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4D3399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C45EBDF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接口路径</w:t>
            </w:r>
          </w:p>
        </w:tc>
        <w:tc>
          <w:tcPr>
            <w:tcW w:w="4320" w:type="dxa"/>
          </w:tcPr>
          <w:p w14:paraId="7CC2D7D8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POST /api/v1/user/login</w:t>
            </w:r>
          </w:p>
        </w:tc>
      </w:tr>
      <w:tr w14:paraId="1DB88C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EA872A4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接口描述</w:t>
            </w:r>
          </w:p>
        </w:tc>
        <w:tc>
          <w:tcPr>
            <w:tcW w:w="4320" w:type="dxa"/>
          </w:tcPr>
          <w:p w14:paraId="259A85B7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用户通过微信 code 登录</w:t>
            </w:r>
          </w:p>
        </w:tc>
      </w:tr>
      <w:tr w14:paraId="2ED3A2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81B73DE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是否需要鉴权</w:t>
            </w:r>
          </w:p>
        </w:tc>
        <w:tc>
          <w:tcPr>
            <w:tcW w:w="4320" w:type="dxa"/>
          </w:tcPr>
          <w:p w14:paraId="51861637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否</w:t>
            </w:r>
          </w:p>
        </w:tc>
      </w:tr>
    </w:tbl>
    <w:p w14:paraId="62F97AE5">
      <w:pP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i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请求参数</w:t>
      </w:r>
      <w:r>
        <w:rPr>
          <w:rFonts w:hint="eastAsia" w:ascii="宋体" w:hAnsi="宋体" w:eastAsia="宋体" w:cs="宋体"/>
          <w:b w:val="0"/>
          <w:i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7979FE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7622B6B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字段</w:t>
            </w:r>
          </w:p>
        </w:tc>
        <w:tc>
          <w:tcPr>
            <w:tcW w:w="2160" w:type="dxa"/>
          </w:tcPr>
          <w:p w14:paraId="6F8EC582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类型</w:t>
            </w:r>
          </w:p>
        </w:tc>
        <w:tc>
          <w:tcPr>
            <w:tcW w:w="2160" w:type="dxa"/>
          </w:tcPr>
          <w:p w14:paraId="561B5406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是否必填</w:t>
            </w:r>
          </w:p>
        </w:tc>
        <w:tc>
          <w:tcPr>
            <w:tcW w:w="2160" w:type="dxa"/>
          </w:tcPr>
          <w:p w14:paraId="38905CB5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1B1158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5EED1D2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code</w:t>
            </w:r>
          </w:p>
        </w:tc>
        <w:tc>
          <w:tcPr>
            <w:tcW w:w="2160" w:type="dxa"/>
          </w:tcPr>
          <w:p w14:paraId="03F1DAC7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String</w:t>
            </w:r>
          </w:p>
        </w:tc>
        <w:tc>
          <w:tcPr>
            <w:tcW w:w="2160" w:type="dxa"/>
          </w:tcPr>
          <w:p w14:paraId="7E269D12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</w:t>
            </w:r>
          </w:p>
        </w:tc>
        <w:tc>
          <w:tcPr>
            <w:tcW w:w="2160" w:type="dxa"/>
          </w:tcPr>
          <w:p w14:paraId="566A19AB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微信登录 code</w:t>
            </w:r>
          </w:p>
        </w:tc>
      </w:tr>
      <w:tr w14:paraId="227197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3F3B9B8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nickname</w:t>
            </w:r>
          </w:p>
        </w:tc>
        <w:tc>
          <w:tcPr>
            <w:tcW w:w="2160" w:type="dxa"/>
          </w:tcPr>
          <w:p w14:paraId="65A2BDD3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String</w:t>
            </w:r>
          </w:p>
        </w:tc>
        <w:tc>
          <w:tcPr>
            <w:tcW w:w="2160" w:type="dxa"/>
          </w:tcPr>
          <w:p w14:paraId="6BF92FDE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</w:t>
            </w:r>
          </w:p>
        </w:tc>
        <w:tc>
          <w:tcPr>
            <w:tcW w:w="2160" w:type="dxa"/>
          </w:tcPr>
          <w:p w14:paraId="4B6C86F5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用户昵称</w:t>
            </w:r>
          </w:p>
        </w:tc>
      </w:tr>
      <w:tr w14:paraId="659C7F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2D92E75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avatarUrl</w:t>
            </w:r>
          </w:p>
        </w:tc>
        <w:tc>
          <w:tcPr>
            <w:tcW w:w="2160" w:type="dxa"/>
          </w:tcPr>
          <w:p w14:paraId="0DA5132A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String</w:t>
            </w:r>
          </w:p>
        </w:tc>
        <w:tc>
          <w:tcPr>
            <w:tcW w:w="2160" w:type="dxa"/>
          </w:tcPr>
          <w:p w14:paraId="5440E27D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</w:t>
            </w:r>
          </w:p>
        </w:tc>
        <w:tc>
          <w:tcPr>
            <w:tcW w:w="2160" w:type="dxa"/>
          </w:tcPr>
          <w:p w14:paraId="7A0EF096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用户头像 URL</w:t>
            </w:r>
          </w:p>
        </w:tc>
      </w:tr>
    </w:tbl>
    <w:p w14:paraId="59F0B570">
      <w:pPr>
        <w:pStyle w:val="6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3.2 获取个人信息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05B70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CCDDC10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项目</w:t>
            </w:r>
          </w:p>
        </w:tc>
        <w:tc>
          <w:tcPr>
            <w:tcW w:w="4320" w:type="dxa"/>
          </w:tcPr>
          <w:p w14:paraId="2342B2BE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45475F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E359743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接口路径</w:t>
            </w:r>
          </w:p>
        </w:tc>
        <w:tc>
          <w:tcPr>
            <w:tcW w:w="4320" w:type="dxa"/>
          </w:tcPr>
          <w:p w14:paraId="702B30F6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GET /api/v1/user/profile</w:t>
            </w:r>
          </w:p>
        </w:tc>
      </w:tr>
      <w:tr w14:paraId="2F43C8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0FC76B9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接口描述</w:t>
            </w:r>
          </w:p>
        </w:tc>
        <w:tc>
          <w:tcPr>
            <w:tcW w:w="4320" w:type="dxa"/>
          </w:tcPr>
          <w:p w14:paraId="37D5A5A6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获取当前登录用户的详细信息</w:t>
            </w:r>
          </w:p>
        </w:tc>
      </w:tr>
      <w:tr w14:paraId="27FBC0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8113484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是否需要鉴权</w:t>
            </w:r>
          </w:p>
        </w:tc>
        <w:tc>
          <w:tcPr>
            <w:tcW w:w="4320" w:type="dxa"/>
          </w:tcPr>
          <w:p w14:paraId="4B946491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</w:t>
            </w:r>
          </w:p>
        </w:tc>
      </w:tr>
    </w:tbl>
    <w:p w14:paraId="387E46B4">
      <w:pPr>
        <w:pStyle w:val="6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3.3 更新个人信息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56CEE1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7F24C2C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项目</w:t>
            </w:r>
          </w:p>
        </w:tc>
        <w:tc>
          <w:tcPr>
            <w:tcW w:w="4320" w:type="dxa"/>
          </w:tcPr>
          <w:p w14:paraId="1DA07407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0F67DD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2C9B0E9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接口路径</w:t>
            </w:r>
          </w:p>
        </w:tc>
        <w:tc>
          <w:tcPr>
            <w:tcW w:w="4320" w:type="dxa"/>
          </w:tcPr>
          <w:p w14:paraId="3A53C098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PUT /api/v1/user/profile</w:t>
            </w:r>
          </w:p>
        </w:tc>
      </w:tr>
      <w:tr w14:paraId="1BCD66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D16C567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接口描述</w:t>
            </w:r>
          </w:p>
        </w:tc>
        <w:tc>
          <w:tcPr>
            <w:tcW w:w="4320" w:type="dxa"/>
          </w:tcPr>
          <w:p w14:paraId="2410CA07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更新用户昵称、头像</w:t>
            </w:r>
          </w:p>
        </w:tc>
      </w:tr>
      <w:tr w14:paraId="015E67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17261AA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是否需要鉴权</w:t>
            </w:r>
          </w:p>
        </w:tc>
        <w:tc>
          <w:tcPr>
            <w:tcW w:w="4320" w:type="dxa"/>
          </w:tcPr>
          <w:p w14:paraId="650B7876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</w:t>
            </w:r>
          </w:p>
        </w:tc>
      </w:tr>
    </w:tbl>
    <w:p w14:paraId="3AFA9094">
      <w:pP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i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请求参数</w:t>
      </w:r>
      <w:r>
        <w:rPr>
          <w:rFonts w:hint="eastAsia" w:ascii="宋体" w:hAnsi="宋体" w:eastAsia="宋体" w:cs="宋体"/>
          <w:b w:val="0"/>
          <w:i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1C9BB3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63FF5C0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字段</w:t>
            </w:r>
          </w:p>
        </w:tc>
        <w:tc>
          <w:tcPr>
            <w:tcW w:w="2160" w:type="dxa"/>
          </w:tcPr>
          <w:p w14:paraId="61620155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类型</w:t>
            </w:r>
          </w:p>
        </w:tc>
        <w:tc>
          <w:tcPr>
            <w:tcW w:w="2160" w:type="dxa"/>
          </w:tcPr>
          <w:p w14:paraId="78079977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是否必填</w:t>
            </w:r>
          </w:p>
        </w:tc>
        <w:tc>
          <w:tcPr>
            <w:tcW w:w="2160" w:type="dxa"/>
          </w:tcPr>
          <w:p w14:paraId="0AF60D1B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2728BF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72B5B9B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nickname</w:t>
            </w:r>
          </w:p>
        </w:tc>
        <w:tc>
          <w:tcPr>
            <w:tcW w:w="2160" w:type="dxa"/>
          </w:tcPr>
          <w:p w14:paraId="35F8613B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String</w:t>
            </w:r>
          </w:p>
        </w:tc>
        <w:tc>
          <w:tcPr>
            <w:tcW w:w="2160" w:type="dxa"/>
          </w:tcPr>
          <w:p w14:paraId="4E89FBDC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否</w:t>
            </w:r>
          </w:p>
        </w:tc>
        <w:tc>
          <w:tcPr>
            <w:tcW w:w="2160" w:type="dxa"/>
          </w:tcPr>
          <w:p w14:paraId="01FC30F8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新昵称</w:t>
            </w:r>
          </w:p>
        </w:tc>
      </w:tr>
      <w:tr w14:paraId="62D7AB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168DEEA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avatarUrl</w:t>
            </w:r>
          </w:p>
        </w:tc>
        <w:tc>
          <w:tcPr>
            <w:tcW w:w="2160" w:type="dxa"/>
          </w:tcPr>
          <w:p w14:paraId="6DC6B847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String</w:t>
            </w:r>
          </w:p>
        </w:tc>
        <w:tc>
          <w:tcPr>
            <w:tcW w:w="2160" w:type="dxa"/>
          </w:tcPr>
          <w:p w14:paraId="3B6A7678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否</w:t>
            </w:r>
          </w:p>
        </w:tc>
        <w:tc>
          <w:tcPr>
            <w:tcW w:w="2160" w:type="dxa"/>
          </w:tcPr>
          <w:p w14:paraId="070BB13F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新头像 URL</w:t>
            </w:r>
          </w:p>
        </w:tc>
      </w:tr>
    </w:tbl>
    <w:p w14:paraId="500E1C72">
      <w:pPr>
        <w:pStyle w:val="6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3.4 获取登录历史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04BE1C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05B9F21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项目</w:t>
            </w:r>
          </w:p>
        </w:tc>
        <w:tc>
          <w:tcPr>
            <w:tcW w:w="4320" w:type="dxa"/>
          </w:tcPr>
          <w:p w14:paraId="059A5F5F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143249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8AA86F9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接口路径</w:t>
            </w:r>
          </w:p>
        </w:tc>
        <w:tc>
          <w:tcPr>
            <w:tcW w:w="4320" w:type="dxa"/>
          </w:tcPr>
          <w:p w14:paraId="0899294E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GET /api/v1/user/login-history</w:t>
            </w:r>
          </w:p>
        </w:tc>
      </w:tr>
      <w:tr w14:paraId="1F07E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3163797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接口描述</w:t>
            </w:r>
          </w:p>
        </w:tc>
        <w:tc>
          <w:tcPr>
            <w:tcW w:w="4320" w:type="dxa"/>
          </w:tcPr>
          <w:p w14:paraId="1A805B0D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获取用户最近的登录记录</w:t>
            </w:r>
          </w:p>
        </w:tc>
      </w:tr>
      <w:tr w14:paraId="15E1D9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E8951F6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是否需要鉴权</w:t>
            </w:r>
          </w:p>
        </w:tc>
        <w:tc>
          <w:tcPr>
            <w:tcW w:w="4320" w:type="dxa"/>
          </w:tcPr>
          <w:p w14:paraId="40D55152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</w:t>
            </w:r>
          </w:p>
        </w:tc>
      </w:tr>
    </w:tbl>
    <w:p w14:paraId="7B14303F">
      <w:pPr>
        <w:pStyle w:val="6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3.5 退出登录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736E5F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373A157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项目</w:t>
            </w:r>
          </w:p>
        </w:tc>
        <w:tc>
          <w:tcPr>
            <w:tcW w:w="4320" w:type="dxa"/>
          </w:tcPr>
          <w:p w14:paraId="036EEBD8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1BB0B6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E6B296E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接口路径</w:t>
            </w:r>
          </w:p>
        </w:tc>
        <w:tc>
          <w:tcPr>
            <w:tcW w:w="4320" w:type="dxa"/>
          </w:tcPr>
          <w:p w14:paraId="0C8C6E0D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POST /api/v1/user/logout</w:t>
            </w:r>
          </w:p>
        </w:tc>
      </w:tr>
      <w:tr w14:paraId="3F41CF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2F4521F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接口描述</w:t>
            </w:r>
          </w:p>
        </w:tc>
        <w:tc>
          <w:tcPr>
            <w:tcW w:w="4320" w:type="dxa"/>
          </w:tcPr>
          <w:p w14:paraId="4421C64D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退出当前登录状态</w:t>
            </w:r>
          </w:p>
        </w:tc>
      </w:tr>
      <w:tr w14:paraId="139E38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59DA8F5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是否需要鉴权</w:t>
            </w:r>
          </w:p>
        </w:tc>
        <w:tc>
          <w:tcPr>
            <w:tcW w:w="4320" w:type="dxa"/>
          </w:tcPr>
          <w:p w14:paraId="28FB7C3F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</w:t>
            </w:r>
          </w:p>
        </w:tc>
      </w:tr>
    </w:tbl>
    <w:p w14:paraId="6A6B71B7">
      <w:pPr>
        <w:pStyle w:val="6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3.6 刷新 Token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75705B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32D4EA5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项目</w:t>
            </w:r>
          </w:p>
        </w:tc>
        <w:tc>
          <w:tcPr>
            <w:tcW w:w="4320" w:type="dxa"/>
          </w:tcPr>
          <w:p w14:paraId="7E977C26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6C0A05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E165B8A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接口路径</w:t>
            </w:r>
          </w:p>
        </w:tc>
        <w:tc>
          <w:tcPr>
            <w:tcW w:w="4320" w:type="dxa"/>
          </w:tcPr>
          <w:p w14:paraId="5E03A4B0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POST /api/v1/user/refresh-token</w:t>
            </w:r>
          </w:p>
        </w:tc>
      </w:tr>
      <w:tr w14:paraId="279FE7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1A26FF3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接口描述</w:t>
            </w:r>
          </w:p>
        </w:tc>
        <w:tc>
          <w:tcPr>
            <w:tcW w:w="4320" w:type="dxa"/>
          </w:tcPr>
          <w:p w14:paraId="51B17613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使用 refreshToken 获取新 Token</w:t>
            </w:r>
          </w:p>
        </w:tc>
      </w:tr>
      <w:tr w14:paraId="67F8DB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84C0DDA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是否需要鉴权</w:t>
            </w:r>
          </w:p>
        </w:tc>
        <w:tc>
          <w:tcPr>
            <w:tcW w:w="4320" w:type="dxa"/>
          </w:tcPr>
          <w:p w14:paraId="237E6FA8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否</w:t>
            </w:r>
          </w:p>
        </w:tc>
      </w:tr>
    </w:tbl>
    <w:p w14:paraId="395C7925">
      <w:pP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i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请求参数</w:t>
      </w:r>
      <w:r>
        <w:rPr>
          <w:rFonts w:hint="eastAsia" w:ascii="宋体" w:hAnsi="宋体" w:eastAsia="宋体" w:cs="宋体"/>
          <w:b w:val="0"/>
          <w:i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713B76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FA589E4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字段</w:t>
            </w:r>
          </w:p>
        </w:tc>
        <w:tc>
          <w:tcPr>
            <w:tcW w:w="2160" w:type="dxa"/>
          </w:tcPr>
          <w:p w14:paraId="529DB4C0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类型</w:t>
            </w:r>
          </w:p>
        </w:tc>
        <w:tc>
          <w:tcPr>
            <w:tcW w:w="2160" w:type="dxa"/>
          </w:tcPr>
          <w:p w14:paraId="33AAD884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是否必填</w:t>
            </w:r>
          </w:p>
        </w:tc>
        <w:tc>
          <w:tcPr>
            <w:tcW w:w="2160" w:type="dxa"/>
          </w:tcPr>
          <w:p w14:paraId="1728FE2C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51AA96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B2D2826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refreshToken</w:t>
            </w:r>
          </w:p>
        </w:tc>
        <w:tc>
          <w:tcPr>
            <w:tcW w:w="2160" w:type="dxa"/>
          </w:tcPr>
          <w:p w14:paraId="333CD28F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String</w:t>
            </w:r>
          </w:p>
        </w:tc>
        <w:tc>
          <w:tcPr>
            <w:tcW w:w="2160" w:type="dxa"/>
          </w:tcPr>
          <w:p w14:paraId="79614E96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</w:t>
            </w:r>
          </w:p>
        </w:tc>
        <w:tc>
          <w:tcPr>
            <w:tcW w:w="2160" w:type="dxa"/>
          </w:tcPr>
          <w:p w14:paraId="21A0C276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刷新令牌</w:t>
            </w:r>
          </w:p>
        </w:tc>
      </w:tr>
    </w:tbl>
    <w:p w14:paraId="1A8DA855">
      <w:pPr>
        <w:pStyle w:val="6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3.7 获取贡献统计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7CC5B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BE67D61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项目</w:t>
            </w:r>
          </w:p>
        </w:tc>
        <w:tc>
          <w:tcPr>
            <w:tcW w:w="4320" w:type="dxa"/>
          </w:tcPr>
          <w:p w14:paraId="1CAAD19E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612095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F17BA79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接口路径</w:t>
            </w:r>
          </w:p>
        </w:tc>
        <w:tc>
          <w:tcPr>
            <w:tcW w:w="4320" w:type="dxa"/>
          </w:tcPr>
          <w:p w14:paraId="506CC444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GET /api/v1/user/contribution-stats</w:t>
            </w:r>
          </w:p>
        </w:tc>
      </w:tr>
      <w:tr w14:paraId="6F3A51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3B22164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接口描述</w:t>
            </w:r>
          </w:p>
        </w:tc>
        <w:tc>
          <w:tcPr>
            <w:tcW w:w="4320" w:type="dxa"/>
          </w:tcPr>
          <w:p w14:paraId="0B025386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获取当前用户的贡献统计数据</w:t>
            </w:r>
          </w:p>
        </w:tc>
      </w:tr>
      <w:tr w14:paraId="20CF3C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CB80E74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是否需要鉴权</w:t>
            </w:r>
          </w:p>
        </w:tc>
        <w:tc>
          <w:tcPr>
            <w:tcW w:w="4320" w:type="dxa"/>
          </w:tcPr>
          <w:p w14:paraId="264B6D50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</w:t>
            </w:r>
          </w:p>
        </w:tc>
      </w:tr>
    </w:tbl>
    <w:p w14:paraId="5BD3D6D3">
      <w:pPr>
        <w:pStyle w:val="6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3.8 绑定微信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151638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5523B3D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项目</w:t>
            </w:r>
          </w:p>
        </w:tc>
        <w:tc>
          <w:tcPr>
            <w:tcW w:w="4320" w:type="dxa"/>
          </w:tcPr>
          <w:p w14:paraId="12DD753C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2EC0D8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52575AC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接口路径</w:t>
            </w:r>
          </w:p>
        </w:tc>
        <w:tc>
          <w:tcPr>
            <w:tcW w:w="4320" w:type="dxa"/>
          </w:tcPr>
          <w:p w14:paraId="5FB66C77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POST /api/v1/user/bind-wechat</w:t>
            </w:r>
          </w:p>
        </w:tc>
      </w:tr>
      <w:tr w14:paraId="65C3B8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7C89E80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接口描述</w:t>
            </w:r>
          </w:p>
        </w:tc>
        <w:tc>
          <w:tcPr>
            <w:tcW w:w="4320" w:type="dxa"/>
          </w:tcPr>
          <w:p w14:paraId="41784938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将微信账号与现有账号绑定</w:t>
            </w:r>
          </w:p>
        </w:tc>
      </w:tr>
      <w:tr w14:paraId="348698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C80DEC5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是否需要鉴权</w:t>
            </w:r>
          </w:p>
        </w:tc>
        <w:tc>
          <w:tcPr>
            <w:tcW w:w="4320" w:type="dxa"/>
          </w:tcPr>
          <w:p w14:paraId="05F8115C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</w:t>
            </w:r>
          </w:p>
        </w:tc>
      </w:tr>
    </w:tbl>
    <w:p w14:paraId="7C3845FD">
      <w:pP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i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请求参数</w:t>
      </w:r>
      <w:r>
        <w:rPr>
          <w:rFonts w:hint="eastAsia" w:ascii="宋体" w:hAnsi="宋体" w:eastAsia="宋体" w:cs="宋体"/>
          <w:b w:val="0"/>
          <w:i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652F62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653EA52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字段</w:t>
            </w:r>
          </w:p>
        </w:tc>
        <w:tc>
          <w:tcPr>
            <w:tcW w:w="2160" w:type="dxa"/>
          </w:tcPr>
          <w:p w14:paraId="36CA621B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类型</w:t>
            </w:r>
          </w:p>
        </w:tc>
        <w:tc>
          <w:tcPr>
            <w:tcW w:w="2160" w:type="dxa"/>
          </w:tcPr>
          <w:p w14:paraId="78114393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是否必填</w:t>
            </w:r>
          </w:p>
        </w:tc>
        <w:tc>
          <w:tcPr>
            <w:tcW w:w="2160" w:type="dxa"/>
          </w:tcPr>
          <w:p w14:paraId="06EC3887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738DE4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8260ECF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code</w:t>
            </w:r>
          </w:p>
        </w:tc>
        <w:tc>
          <w:tcPr>
            <w:tcW w:w="2160" w:type="dxa"/>
          </w:tcPr>
          <w:p w14:paraId="5FED6053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String</w:t>
            </w:r>
          </w:p>
        </w:tc>
        <w:tc>
          <w:tcPr>
            <w:tcW w:w="2160" w:type="dxa"/>
          </w:tcPr>
          <w:p w14:paraId="32089488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</w:t>
            </w:r>
          </w:p>
        </w:tc>
        <w:tc>
          <w:tcPr>
            <w:tcW w:w="2160" w:type="dxa"/>
          </w:tcPr>
          <w:p w14:paraId="34CB30A8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微信登录 code</w:t>
            </w:r>
          </w:p>
        </w:tc>
      </w:tr>
    </w:tbl>
    <w:p w14:paraId="4A56DBB5">
      <w:pPr>
        <w:spacing w:before="120" w:after="120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</w:p>
    <w:p w14:paraId="6EE217AD">
      <w:pPr>
        <w:pStyle w:val="5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4. 小组模块接口（Group）</w:t>
      </w:r>
    </w:p>
    <w:p w14:paraId="63EA604A">
      <w:pPr>
        <w:pStyle w:val="6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4.1 创建小组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17759B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A468ACC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项目</w:t>
            </w:r>
          </w:p>
        </w:tc>
        <w:tc>
          <w:tcPr>
            <w:tcW w:w="4320" w:type="dxa"/>
          </w:tcPr>
          <w:p w14:paraId="1E34C8F3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21CCCF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D55D4CE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接口路径</w:t>
            </w:r>
          </w:p>
        </w:tc>
        <w:tc>
          <w:tcPr>
            <w:tcW w:w="4320" w:type="dxa"/>
          </w:tcPr>
          <w:p w14:paraId="7194D763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POST /api/v1/group/create</w:t>
            </w:r>
          </w:p>
        </w:tc>
      </w:tr>
      <w:tr w14:paraId="0143AE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FE7D678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接口描述</w:t>
            </w:r>
          </w:p>
        </w:tc>
        <w:tc>
          <w:tcPr>
            <w:tcW w:w="4320" w:type="dxa"/>
          </w:tcPr>
          <w:p w14:paraId="4452C72D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创建新小组</w:t>
            </w:r>
          </w:p>
        </w:tc>
      </w:tr>
      <w:tr w14:paraId="7A9CF5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6A2B077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是否需要鉴权</w:t>
            </w:r>
          </w:p>
        </w:tc>
        <w:tc>
          <w:tcPr>
            <w:tcW w:w="4320" w:type="dxa"/>
          </w:tcPr>
          <w:p w14:paraId="0F9D00E5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</w:t>
            </w:r>
          </w:p>
        </w:tc>
      </w:tr>
    </w:tbl>
    <w:p w14:paraId="6147458B">
      <w:pP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i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请求参数</w:t>
      </w:r>
      <w:r>
        <w:rPr>
          <w:rFonts w:hint="eastAsia" w:ascii="宋体" w:hAnsi="宋体" w:eastAsia="宋体" w:cs="宋体"/>
          <w:b w:val="0"/>
          <w:i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22AF28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212D2B5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字段</w:t>
            </w:r>
          </w:p>
        </w:tc>
        <w:tc>
          <w:tcPr>
            <w:tcW w:w="2160" w:type="dxa"/>
          </w:tcPr>
          <w:p w14:paraId="045BBBBA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类型</w:t>
            </w:r>
          </w:p>
        </w:tc>
        <w:tc>
          <w:tcPr>
            <w:tcW w:w="2160" w:type="dxa"/>
          </w:tcPr>
          <w:p w14:paraId="29C1E3F8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是否必填</w:t>
            </w:r>
          </w:p>
        </w:tc>
        <w:tc>
          <w:tcPr>
            <w:tcW w:w="2160" w:type="dxa"/>
          </w:tcPr>
          <w:p w14:paraId="2455729A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5D199D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B50BAB1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name</w:t>
            </w:r>
          </w:p>
        </w:tc>
        <w:tc>
          <w:tcPr>
            <w:tcW w:w="2160" w:type="dxa"/>
          </w:tcPr>
          <w:p w14:paraId="6A6E2E3A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String</w:t>
            </w:r>
          </w:p>
        </w:tc>
        <w:tc>
          <w:tcPr>
            <w:tcW w:w="2160" w:type="dxa"/>
          </w:tcPr>
          <w:p w14:paraId="680C7DBC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</w:t>
            </w:r>
          </w:p>
        </w:tc>
        <w:tc>
          <w:tcPr>
            <w:tcW w:w="2160" w:type="dxa"/>
          </w:tcPr>
          <w:p w14:paraId="61E597A5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小组名称（2-20字）</w:t>
            </w:r>
          </w:p>
        </w:tc>
      </w:tr>
      <w:tr w14:paraId="09C161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1176BAD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description</w:t>
            </w:r>
          </w:p>
        </w:tc>
        <w:tc>
          <w:tcPr>
            <w:tcW w:w="2160" w:type="dxa"/>
          </w:tcPr>
          <w:p w14:paraId="5AC63FFE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String</w:t>
            </w:r>
          </w:p>
        </w:tc>
        <w:tc>
          <w:tcPr>
            <w:tcW w:w="2160" w:type="dxa"/>
          </w:tcPr>
          <w:p w14:paraId="68DAF16B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否</w:t>
            </w:r>
          </w:p>
        </w:tc>
        <w:tc>
          <w:tcPr>
            <w:tcW w:w="2160" w:type="dxa"/>
          </w:tcPr>
          <w:p w14:paraId="2A5DA0FC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小组描述</w:t>
            </w:r>
          </w:p>
        </w:tc>
      </w:tr>
    </w:tbl>
    <w:p w14:paraId="01E97257">
      <w:pPr>
        <w:pStyle w:val="6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4.2 加入小组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575FA5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8544F93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项目</w:t>
            </w:r>
          </w:p>
        </w:tc>
        <w:tc>
          <w:tcPr>
            <w:tcW w:w="4320" w:type="dxa"/>
          </w:tcPr>
          <w:p w14:paraId="363B57DB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480FCE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919D37F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接口路径</w:t>
            </w:r>
          </w:p>
        </w:tc>
        <w:tc>
          <w:tcPr>
            <w:tcW w:w="4320" w:type="dxa"/>
          </w:tcPr>
          <w:p w14:paraId="4F8A9B9D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POST /api/v1/group/join</w:t>
            </w:r>
          </w:p>
        </w:tc>
      </w:tr>
      <w:tr w14:paraId="2FFDE6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A77D629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接口描述</w:t>
            </w:r>
          </w:p>
        </w:tc>
        <w:tc>
          <w:tcPr>
            <w:tcW w:w="4320" w:type="dxa"/>
          </w:tcPr>
          <w:p w14:paraId="182FE597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通过邀请码加入小组</w:t>
            </w:r>
          </w:p>
        </w:tc>
      </w:tr>
      <w:tr w14:paraId="5D827E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95F471B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是否需要鉴权</w:t>
            </w:r>
          </w:p>
        </w:tc>
        <w:tc>
          <w:tcPr>
            <w:tcW w:w="4320" w:type="dxa"/>
          </w:tcPr>
          <w:p w14:paraId="4F50AF79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</w:t>
            </w:r>
          </w:p>
        </w:tc>
      </w:tr>
    </w:tbl>
    <w:p w14:paraId="05902D7E">
      <w:pP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i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请求参数</w:t>
      </w:r>
      <w:r>
        <w:rPr>
          <w:rFonts w:hint="eastAsia" w:ascii="宋体" w:hAnsi="宋体" w:eastAsia="宋体" w:cs="宋体"/>
          <w:b w:val="0"/>
          <w:i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6915C4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07E37D6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字段</w:t>
            </w:r>
          </w:p>
        </w:tc>
        <w:tc>
          <w:tcPr>
            <w:tcW w:w="2160" w:type="dxa"/>
          </w:tcPr>
          <w:p w14:paraId="1C410304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类型</w:t>
            </w:r>
          </w:p>
        </w:tc>
        <w:tc>
          <w:tcPr>
            <w:tcW w:w="2160" w:type="dxa"/>
          </w:tcPr>
          <w:p w14:paraId="40F7AFC6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是否必填</w:t>
            </w:r>
          </w:p>
        </w:tc>
        <w:tc>
          <w:tcPr>
            <w:tcW w:w="2160" w:type="dxa"/>
          </w:tcPr>
          <w:p w14:paraId="7590071F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4C973F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B59D513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inviteCode</w:t>
            </w:r>
          </w:p>
        </w:tc>
        <w:tc>
          <w:tcPr>
            <w:tcW w:w="2160" w:type="dxa"/>
          </w:tcPr>
          <w:p w14:paraId="510FE85F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String</w:t>
            </w:r>
          </w:p>
        </w:tc>
        <w:tc>
          <w:tcPr>
            <w:tcW w:w="2160" w:type="dxa"/>
          </w:tcPr>
          <w:p w14:paraId="18AA2EFD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</w:t>
            </w:r>
          </w:p>
        </w:tc>
        <w:tc>
          <w:tcPr>
            <w:tcW w:w="2160" w:type="dxa"/>
          </w:tcPr>
          <w:p w14:paraId="5FC11C63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8位邀请码</w:t>
            </w:r>
          </w:p>
        </w:tc>
      </w:tr>
    </w:tbl>
    <w:p w14:paraId="1EBD78B9">
      <w:pPr>
        <w:pStyle w:val="6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4.3 校验邀请码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1CAF47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1119434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项目</w:t>
            </w:r>
          </w:p>
        </w:tc>
        <w:tc>
          <w:tcPr>
            <w:tcW w:w="4320" w:type="dxa"/>
          </w:tcPr>
          <w:p w14:paraId="076E2913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743786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6DF03D7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接口路径</w:t>
            </w:r>
          </w:p>
        </w:tc>
        <w:tc>
          <w:tcPr>
            <w:tcW w:w="4320" w:type="dxa"/>
          </w:tcPr>
          <w:p w14:paraId="163FFB3A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POST /api/v1/group/validate-invite-code</w:t>
            </w:r>
          </w:p>
        </w:tc>
      </w:tr>
      <w:tr w14:paraId="338FB8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E0C42F7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接口描述</w:t>
            </w:r>
          </w:p>
        </w:tc>
        <w:tc>
          <w:tcPr>
            <w:tcW w:w="4320" w:type="dxa"/>
          </w:tcPr>
          <w:p w14:paraId="3F51F947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验证邀请码是否有效，返回小组预览信息</w:t>
            </w:r>
          </w:p>
        </w:tc>
      </w:tr>
      <w:tr w14:paraId="31A457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3E66F56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是否需要鉴权</w:t>
            </w:r>
          </w:p>
        </w:tc>
        <w:tc>
          <w:tcPr>
            <w:tcW w:w="4320" w:type="dxa"/>
          </w:tcPr>
          <w:p w14:paraId="5A1A63A0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</w:t>
            </w:r>
          </w:p>
        </w:tc>
      </w:tr>
    </w:tbl>
    <w:p w14:paraId="7120D1DB">
      <w:pP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i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请求参数</w:t>
      </w:r>
      <w:r>
        <w:rPr>
          <w:rFonts w:hint="eastAsia" w:ascii="宋体" w:hAnsi="宋体" w:eastAsia="宋体" w:cs="宋体"/>
          <w:b w:val="0"/>
          <w:i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6FA272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86B8C0E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字段</w:t>
            </w:r>
          </w:p>
        </w:tc>
        <w:tc>
          <w:tcPr>
            <w:tcW w:w="2160" w:type="dxa"/>
          </w:tcPr>
          <w:p w14:paraId="4C946427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类型</w:t>
            </w:r>
          </w:p>
        </w:tc>
        <w:tc>
          <w:tcPr>
            <w:tcW w:w="2160" w:type="dxa"/>
          </w:tcPr>
          <w:p w14:paraId="0B644ADA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是否必填</w:t>
            </w:r>
          </w:p>
        </w:tc>
        <w:tc>
          <w:tcPr>
            <w:tcW w:w="2160" w:type="dxa"/>
          </w:tcPr>
          <w:p w14:paraId="241085CB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5C01FB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3F8BB33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inviteCode</w:t>
            </w:r>
          </w:p>
        </w:tc>
        <w:tc>
          <w:tcPr>
            <w:tcW w:w="2160" w:type="dxa"/>
          </w:tcPr>
          <w:p w14:paraId="708AD316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String</w:t>
            </w:r>
          </w:p>
        </w:tc>
        <w:tc>
          <w:tcPr>
            <w:tcW w:w="2160" w:type="dxa"/>
          </w:tcPr>
          <w:p w14:paraId="4C11D07D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</w:t>
            </w:r>
          </w:p>
        </w:tc>
        <w:tc>
          <w:tcPr>
            <w:tcW w:w="2160" w:type="dxa"/>
          </w:tcPr>
          <w:p w14:paraId="5896F78F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8位邀请码</w:t>
            </w:r>
          </w:p>
        </w:tc>
      </w:tr>
    </w:tbl>
    <w:p w14:paraId="0AC46B5E">
      <w:pPr>
        <w:pStyle w:val="6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4.4 获取我的小组列表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7E7C06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A6E3B04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项目</w:t>
            </w:r>
          </w:p>
        </w:tc>
        <w:tc>
          <w:tcPr>
            <w:tcW w:w="4320" w:type="dxa"/>
          </w:tcPr>
          <w:p w14:paraId="1570C8A5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52EAE3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D9E4DEC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接口路径</w:t>
            </w:r>
          </w:p>
        </w:tc>
        <w:tc>
          <w:tcPr>
            <w:tcW w:w="4320" w:type="dxa"/>
          </w:tcPr>
          <w:p w14:paraId="355ED62A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GET /api/v1/group/my-list</w:t>
            </w:r>
          </w:p>
        </w:tc>
      </w:tr>
      <w:tr w14:paraId="7190C7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3F67621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接口描述</w:t>
            </w:r>
          </w:p>
        </w:tc>
        <w:tc>
          <w:tcPr>
            <w:tcW w:w="4320" w:type="dxa"/>
          </w:tcPr>
          <w:p w14:paraId="1BBA66A2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获取当前用户加入的所有小组</w:t>
            </w:r>
          </w:p>
        </w:tc>
      </w:tr>
      <w:tr w14:paraId="5A83EA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E55E1AA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是否需要鉴权</w:t>
            </w:r>
          </w:p>
        </w:tc>
        <w:tc>
          <w:tcPr>
            <w:tcW w:w="4320" w:type="dxa"/>
          </w:tcPr>
          <w:p w14:paraId="16627FD6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</w:t>
            </w:r>
          </w:p>
        </w:tc>
      </w:tr>
    </w:tbl>
    <w:p w14:paraId="16B54B48">
      <w:pPr>
        <w:pStyle w:val="6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4.5 获取小组详情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97951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6F9F1A9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项目</w:t>
            </w:r>
          </w:p>
        </w:tc>
        <w:tc>
          <w:tcPr>
            <w:tcW w:w="4320" w:type="dxa"/>
          </w:tcPr>
          <w:p w14:paraId="3B5203E8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720CBE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87EE39D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接口路径</w:t>
            </w:r>
          </w:p>
        </w:tc>
        <w:tc>
          <w:tcPr>
            <w:tcW w:w="4320" w:type="dxa"/>
          </w:tcPr>
          <w:p w14:paraId="23E895A0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GET /api/v1/group/{groupId}</w:t>
            </w:r>
          </w:p>
        </w:tc>
      </w:tr>
      <w:tr w14:paraId="68C15B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3E8A3A6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接口描述</w:t>
            </w:r>
          </w:p>
        </w:tc>
        <w:tc>
          <w:tcPr>
            <w:tcW w:w="4320" w:type="dxa"/>
          </w:tcPr>
          <w:p w14:paraId="2DC08477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获取小组详细信息</w:t>
            </w:r>
          </w:p>
        </w:tc>
      </w:tr>
      <w:tr w14:paraId="476E06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0DF54CB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是否需要鉴权</w:t>
            </w:r>
          </w:p>
        </w:tc>
        <w:tc>
          <w:tcPr>
            <w:tcW w:w="4320" w:type="dxa"/>
          </w:tcPr>
          <w:p w14:paraId="2F83AC20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是（需为小组成员）</w:t>
            </w:r>
          </w:p>
        </w:tc>
      </w:tr>
    </w:tbl>
    <w:p w14:paraId="3B87191F">
      <w:pPr>
        <w:pStyle w:val="6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4.6 更新小组信息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1BE9B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01282DF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项目</w:t>
            </w:r>
          </w:p>
        </w:tc>
        <w:tc>
          <w:tcPr>
            <w:tcW w:w="4320" w:type="dxa"/>
          </w:tcPr>
          <w:p w14:paraId="0CF13D07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3E687E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D10D72A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接口路径</w:t>
            </w:r>
          </w:p>
        </w:tc>
        <w:tc>
          <w:tcPr>
            <w:tcW w:w="4320" w:type="dxa"/>
          </w:tcPr>
          <w:p w14:paraId="53966C22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PUT /api/v1/group/{groupId}</w:t>
            </w:r>
          </w:p>
        </w:tc>
      </w:tr>
      <w:tr w14:paraId="518A3F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8A20945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接口描述</w:t>
            </w:r>
          </w:p>
        </w:tc>
        <w:tc>
          <w:tcPr>
            <w:tcW w:w="4320" w:type="dxa"/>
          </w:tcPr>
          <w:p w14:paraId="43D6D39A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更新小组名称、描述</w:t>
            </w:r>
          </w:p>
        </w:tc>
      </w:tr>
      <w:tr w14:paraId="191937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F7A6676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是否需要鉴权</w:t>
            </w:r>
          </w:p>
        </w:tc>
        <w:tc>
          <w:tcPr>
            <w:tcW w:w="4320" w:type="dxa"/>
          </w:tcPr>
          <w:p w14:paraId="15AD90BD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是（仅组长）</w:t>
            </w:r>
          </w:p>
        </w:tc>
      </w:tr>
    </w:tbl>
    <w:p w14:paraId="24BA4A76">
      <w:pPr>
        <w:pStyle w:val="6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4.7 退出小组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077E91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1D13F2D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项目</w:t>
            </w:r>
          </w:p>
        </w:tc>
        <w:tc>
          <w:tcPr>
            <w:tcW w:w="4320" w:type="dxa"/>
          </w:tcPr>
          <w:p w14:paraId="0A4B6133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2EEFEC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F688A24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接口路径</w:t>
            </w:r>
          </w:p>
        </w:tc>
        <w:tc>
          <w:tcPr>
            <w:tcW w:w="4320" w:type="dxa"/>
          </w:tcPr>
          <w:p w14:paraId="0907B6ED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POST /api/v1/group/{groupId}/leave</w:t>
            </w:r>
          </w:p>
        </w:tc>
      </w:tr>
      <w:tr w14:paraId="3CBCA9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CB242B3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接口描述</w:t>
            </w:r>
          </w:p>
        </w:tc>
        <w:tc>
          <w:tcPr>
            <w:tcW w:w="4320" w:type="dxa"/>
          </w:tcPr>
          <w:p w14:paraId="317DEF73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当前用户退出指定小组</w:t>
            </w:r>
          </w:p>
        </w:tc>
      </w:tr>
      <w:tr w14:paraId="002EE6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5A9CFC7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是否需要鉴权</w:t>
            </w:r>
          </w:p>
        </w:tc>
        <w:tc>
          <w:tcPr>
            <w:tcW w:w="4320" w:type="dxa"/>
          </w:tcPr>
          <w:p w14:paraId="656BD5B5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</w:t>
            </w:r>
          </w:p>
        </w:tc>
      </w:tr>
    </w:tbl>
    <w:p w14:paraId="2A011045">
      <w:pPr>
        <w:pStyle w:val="6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4.8 获取小组成员列表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72883C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180259D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项目</w:t>
            </w:r>
          </w:p>
        </w:tc>
        <w:tc>
          <w:tcPr>
            <w:tcW w:w="4320" w:type="dxa"/>
          </w:tcPr>
          <w:p w14:paraId="46889B8A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2928C4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82D10BF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接口路径</w:t>
            </w:r>
          </w:p>
        </w:tc>
        <w:tc>
          <w:tcPr>
            <w:tcW w:w="4320" w:type="dxa"/>
          </w:tcPr>
          <w:p w14:paraId="7F6A3A04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GET /api/v1/group/{groupId}/members</w:t>
            </w:r>
          </w:p>
        </w:tc>
      </w:tr>
      <w:tr w14:paraId="4FA33B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DE28C2B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接口描述</w:t>
            </w:r>
          </w:p>
        </w:tc>
        <w:tc>
          <w:tcPr>
            <w:tcW w:w="4320" w:type="dxa"/>
          </w:tcPr>
          <w:p w14:paraId="091BD062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获取小组成员列表</w:t>
            </w:r>
          </w:p>
        </w:tc>
      </w:tr>
      <w:tr w14:paraId="2BE832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0E70EAE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是否需要鉴权</w:t>
            </w:r>
          </w:p>
        </w:tc>
        <w:tc>
          <w:tcPr>
            <w:tcW w:w="4320" w:type="dxa"/>
          </w:tcPr>
          <w:p w14:paraId="199BAB33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是（需为小组成员）</w:t>
            </w:r>
          </w:p>
        </w:tc>
      </w:tr>
    </w:tbl>
    <w:p w14:paraId="14A0BBC0">
      <w:pP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i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请求参数</w:t>
      </w:r>
      <w:r>
        <w:rPr>
          <w:rFonts w:hint="eastAsia" w:ascii="宋体" w:hAnsi="宋体" w:eastAsia="宋体" w:cs="宋体"/>
          <w:b w:val="0"/>
          <w:i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14FD90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D398220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字段</w:t>
            </w:r>
          </w:p>
        </w:tc>
        <w:tc>
          <w:tcPr>
            <w:tcW w:w="2160" w:type="dxa"/>
          </w:tcPr>
          <w:p w14:paraId="696B0CE9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类型</w:t>
            </w:r>
          </w:p>
        </w:tc>
        <w:tc>
          <w:tcPr>
            <w:tcW w:w="2160" w:type="dxa"/>
          </w:tcPr>
          <w:p w14:paraId="20626198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是否必填</w:t>
            </w:r>
          </w:p>
        </w:tc>
        <w:tc>
          <w:tcPr>
            <w:tcW w:w="2160" w:type="dxa"/>
          </w:tcPr>
          <w:p w14:paraId="1AAE1202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53A8BC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7069248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pageNum</w:t>
            </w:r>
          </w:p>
        </w:tc>
        <w:tc>
          <w:tcPr>
            <w:tcW w:w="2160" w:type="dxa"/>
          </w:tcPr>
          <w:p w14:paraId="19082899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Integer</w:t>
            </w:r>
          </w:p>
        </w:tc>
        <w:tc>
          <w:tcPr>
            <w:tcW w:w="2160" w:type="dxa"/>
          </w:tcPr>
          <w:p w14:paraId="199FB4B0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否</w:t>
            </w:r>
          </w:p>
        </w:tc>
        <w:tc>
          <w:tcPr>
            <w:tcW w:w="2160" w:type="dxa"/>
          </w:tcPr>
          <w:p w14:paraId="49BAB332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页码，默认1</w:t>
            </w:r>
          </w:p>
        </w:tc>
      </w:tr>
      <w:tr w14:paraId="09B69C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D4C609F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pageSize</w:t>
            </w:r>
          </w:p>
        </w:tc>
        <w:tc>
          <w:tcPr>
            <w:tcW w:w="2160" w:type="dxa"/>
          </w:tcPr>
          <w:p w14:paraId="1DBB0293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Integer</w:t>
            </w:r>
          </w:p>
        </w:tc>
        <w:tc>
          <w:tcPr>
            <w:tcW w:w="2160" w:type="dxa"/>
          </w:tcPr>
          <w:p w14:paraId="44B81AFA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否</w:t>
            </w:r>
          </w:p>
        </w:tc>
        <w:tc>
          <w:tcPr>
            <w:tcW w:w="2160" w:type="dxa"/>
          </w:tcPr>
          <w:p w14:paraId="04D5B953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每页大小，默认10</w:t>
            </w:r>
          </w:p>
        </w:tc>
      </w:tr>
    </w:tbl>
    <w:p w14:paraId="3C02ED55">
      <w:pPr>
        <w:pStyle w:val="6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4.9 修改成员备注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05"/>
        <w:gridCol w:w="5151"/>
      </w:tblGrid>
      <w:tr w14:paraId="4BE99F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6E56E17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项目</w:t>
            </w:r>
          </w:p>
        </w:tc>
        <w:tc>
          <w:tcPr>
            <w:tcW w:w="4320" w:type="dxa"/>
          </w:tcPr>
          <w:p w14:paraId="71730BBB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31F76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1DC4E2B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接口路径</w:t>
            </w:r>
          </w:p>
        </w:tc>
        <w:tc>
          <w:tcPr>
            <w:tcW w:w="4320" w:type="dxa"/>
          </w:tcPr>
          <w:p w14:paraId="170D0F75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PUT /api/v1/group/{groupId}/member/{userId}/remark</w:t>
            </w:r>
          </w:p>
        </w:tc>
      </w:tr>
      <w:tr w14:paraId="27BCAB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388A34E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接口描述</w:t>
            </w:r>
          </w:p>
        </w:tc>
        <w:tc>
          <w:tcPr>
            <w:tcW w:w="4320" w:type="dxa"/>
          </w:tcPr>
          <w:p w14:paraId="7721EBBE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组长修改成员备注</w:t>
            </w:r>
          </w:p>
        </w:tc>
      </w:tr>
      <w:tr w14:paraId="5B300E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D973285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是否需要鉴权</w:t>
            </w:r>
          </w:p>
        </w:tc>
        <w:tc>
          <w:tcPr>
            <w:tcW w:w="4320" w:type="dxa"/>
          </w:tcPr>
          <w:p w14:paraId="67EA9D7B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是（仅组长）</w:t>
            </w:r>
          </w:p>
        </w:tc>
      </w:tr>
    </w:tbl>
    <w:p w14:paraId="05647E97">
      <w:pP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i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请求参数</w:t>
      </w:r>
      <w:r>
        <w:rPr>
          <w:rFonts w:hint="eastAsia" w:ascii="宋体" w:hAnsi="宋体" w:eastAsia="宋体" w:cs="宋体"/>
          <w:b w:val="0"/>
          <w:i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0C350B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6A7F550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字段</w:t>
            </w:r>
          </w:p>
        </w:tc>
        <w:tc>
          <w:tcPr>
            <w:tcW w:w="2160" w:type="dxa"/>
          </w:tcPr>
          <w:p w14:paraId="66638906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类型</w:t>
            </w:r>
          </w:p>
        </w:tc>
        <w:tc>
          <w:tcPr>
            <w:tcW w:w="2160" w:type="dxa"/>
          </w:tcPr>
          <w:p w14:paraId="4E62EE02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是否必填</w:t>
            </w:r>
          </w:p>
        </w:tc>
        <w:tc>
          <w:tcPr>
            <w:tcW w:w="2160" w:type="dxa"/>
          </w:tcPr>
          <w:p w14:paraId="69F6E858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68F1FA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0CC3EEE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remark</w:t>
            </w:r>
          </w:p>
        </w:tc>
        <w:tc>
          <w:tcPr>
            <w:tcW w:w="2160" w:type="dxa"/>
          </w:tcPr>
          <w:p w14:paraId="106C93B9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String</w:t>
            </w:r>
          </w:p>
        </w:tc>
        <w:tc>
          <w:tcPr>
            <w:tcW w:w="2160" w:type="dxa"/>
          </w:tcPr>
          <w:p w14:paraId="491ED91C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</w:t>
            </w:r>
          </w:p>
        </w:tc>
        <w:tc>
          <w:tcPr>
            <w:tcW w:w="2160" w:type="dxa"/>
          </w:tcPr>
          <w:p w14:paraId="6EAF49FA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备注信息</w:t>
            </w:r>
          </w:p>
        </w:tc>
      </w:tr>
    </w:tbl>
    <w:p w14:paraId="5662E72F">
      <w:pPr>
        <w:pStyle w:val="6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4.10 转让组长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4A555B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CC092A9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项目</w:t>
            </w:r>
          </w:p>
        </w:tc>
        <w:tc>
          <w:tcPr>
            <w:tcW w:w="4320" w:type="dxa"/>
          </w:tcPr>
          <w:p w14:paraId="3E27BCC2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224BE2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BA9E502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接口路径</w:t>
            </w:r>
          </w:p>
        </w:tc>
        <w:tc>
          <w:tcPr>
            <w:tcW w:w="4320" w:type="dxa"/>
          </w:tcPr>
          <w:p w14:paraId="16AE2E32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POST /api/v1/group/{groupId}/transfer-leader</w:t>
            </w:r>
          </w:p>
        </w:tc>
      </w:tr>
      <w:tr w14:paraId="3BC9BE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D93A68A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接口描述</w:t>
            </w:r>
          </w:p>
        </w:tc>
        <w:tc>
          <w:tcPr>
            <w:tcW w:w="4320" w:type="dxa"/>
          </w:tcPr>
          <w:p w14:paraId="638832E5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将组长权限转让给其他成员</w:t>
            </w:r>
          </w:p>
        </w:tc>
      </w:tr>
      <w:tr w14:paraId="02E117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FFA92B1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是否需要鉴权</w:t>
            </w:r>
          </w:p>
        </w:tc>
        <w:tc>
          <w:tcPr>
            <w:tcW w:w="4320" w:type="dxa"/>
          </w:tcPr>
          <w:p w14:paraId="2FBF4330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是（仅组长）</w:t>
            </w:r>
          </w:p>
        </w:tc>
      </w:tr>
    </w:tbl>
    <w:p w14:paraId="10BB5320">
      <w:pP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i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请求参数</w:t>
      </w:r>
      <w:r>
        <w:rPr>
          <w:rFonts w:hint="eastAsia" w:ascii="宋体" w:hAnsi="宋体" w:eastAsia="宋体" w:cs="宋体"/>
          <w:b w:val="0"/>
          <w:i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6F2374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83AE471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字段</w:t>
            </w:r>
          </w:p>
        </w:tc>
        <w:tc>
          <w:tcPr>
            <w:tcW w:w="2160" w:type="dxa"/>
          </w:tcPr>
          <w:p w14:paraId="76AB6B8C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类型</w:t>
            </w:r>
          </w:p>
        </w:tc>
        <w:tc>
          <w:tcPr>
            <w:tcW w:w="2160" w:type="dxa"/>
          </w:tcPr>
          <w:p w14:paraId="2436125B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是否必填</w:t>
            </w:r>
          </w:p>
        </w:tc>
        <w:tc>
          <w:tcPr>
            <w:tcW w:w="2160" w:type="dxa"/>
          </w:tcPr>
          <w:p w14:paraId="5919FEB1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4525D3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2728741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newLeaderId</w:t>
            </w:r>
          </w:p>
        </w:tc>
        <w:tc>
          <w:tcPr>
            <w:tcW w:w="2160" w:type="dxa"/>
          </w:tcPr>
          <w:p w14:paraId="5BF3BD9A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Long</w:t>
            </w:r>
          </w:p>
        </w:tc>
        <w:tc>
          <w:tcPr>
            <w:tcW w:w="2160" w:type="dxa"/>
          </w:tcPr>
          <w:p w14:paraId="680D25A9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</w:t>
            </w:r>
          </w:p>
        </w:tc>
        <w:tc>
          <w:tcPr>
            <w:tcW w:w="2160" w:type="dxa"/>
          </w:tcPr>
          <w:p w14:paraId="5C60B8C2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新组长用户ID</w:t>
            </w:r>
          </w:p>
        </w:tc>
      </w:tr>
    </w:tbl>
    <w:p w14:paraId="095179D1">
      <w:pPr>
        <w:pStyle w:val="6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4.11 重新生成邀请码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0D7AA7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FB02EB4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项目</w:t>
            </w:r>
          </w:p>
        </w:tc>
        <w:tc>
          <w:tcPr>
            <w:tcW w:w="4320" w:type="dxa"/>
          </w:tcPr>
          <w:p w14:paraId="3B9C688F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4B7430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33A62B0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接口路径</w:t>
            </w:r>
          </w:p>
        </w:tc>
        <w:tc>
          <w:tcPr>
            <w:tcW w:w="4320" w:type="dxa"/>
          </w:tcPr>
          <w:p w14:paraId="3734D48B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POST /api/v1/group/{groupId}/invite-code</w:t>
            </w:r>
          </w:p>
        </w:tc>
      </w:tr>
      <w:tr w14:paraId="06E005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5B890A4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接口描述</w:t>
            </w:r>
          </w:p>
        </w:tc>
        <w:tc>
          <w:tcPr>
            <w:tcW w:w="4320" w:type="dxa"/>
          </w:tcPr>
          <w:p w14:paraId="66303200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重新生成小组邀请码</w:t>
            </w:r>
          </w:p>
        </w:tc>
      </w:tr>
      <w:tr w14:paraId="385C0B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B95F89B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是否需要鉴权</w:t>
            </w:r>
          </w:p>
        </w:tc>
        <w:tc>
          <w:tcPr>
            <w:tcW w:w="4320" w:type="dxa"/>
          </w:tcPr>
          <w:p w14:paraId="04E502E8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是（仅组长）</w:t>
            </w:r>
          </w:p>
        </w:tc>
      </w:tr>
    </w:tbl>
    <w:p w14:paraId="4C1E2D4A">
      <w:pPr>
        <w:pStyle w:val="6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4.12 获取小组统计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1587C1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CFE330B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项目</w:t>
            </w:r>
          </w:p>
        </w:tc>
        <w:tc>
          <w:tcPr>
            <w:tcW w:w="4320" w:type="dxa"/>
          </w:tcPr>
          <w:p w14:paraId="34073337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0C3462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14E3BB5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接口路径</w:t>
            </w:r>
          </w:p>
        </w:tc>
        <w:tc>
          <w:tcPr>
            <w:tcW w:w="4320" w:type="dxa"/>
          </w:tcPr>
          <w:p w14:paraId="4526D265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GET /api/v1/group/{groupId}/stats</w:t>
            </w:r>
          </w:p>
        </w:tc>
      </w:tr>
      <w:tr w14:paraId="68FAF7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7DED8AB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接口描述</w:t>
            </w:r>
          </w:p>
        </w:tc>
        <w:tc>
          <w:tcPr>
            <w:tcW w:w="4320" w:type="dxa"/>
          </w:tcPr>
          <w:p w14:paraId="48BCC85D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获取小组综合统计数据</w:t>
            </w:r>
          </w:p>
        </w:tc>
      </w:tr>
      <w:tr w14:paraId="530E92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17C0C13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是否需要鉴权</w:t>
            </w:r>
          </w:p>
        </w:tc>
        <w:tc>
          <w:tcPr>
            <w:tcW w:w="4320" w:type="dxa"/>
          </w:tcPr>
          <w:p w14:paraId="60ED48B8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</w:t>
            </w:r>
          </w:p>
        </w:tc>
      </w:tr>
    </w:tbl>
    <w:p w14:paraId="4A710513">
      <w:pPr>
        <w:pStyle w:val="6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4.13 获取成员贡献排行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51F004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0C0D657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项目</w:t>
            </w:r>
          </w:p>
        </w:tc>
        <w:tc>
          <w:tcPr>
            <w:tcW w:w="4320" w:type="dxa"/>
          </w:tcPr>
          <w:p w14:paraId="4C230495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088150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E6EBC67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接口路径</w:t>
            </w:r>
          </w:p>
        </w:tc>
        <w:tc>
          <w:tcPr>
            <w:tcW w:w="4320" w:type="dxa"/>
          </w:tcPr>
          <w:p w14:paraId="42BE7D01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GET /api/v1/group/{groupId}/member-stats</w:t>
            </w:r>
          </w:p>
        </w:tc>
      </w:tr>
      <w:tr w14:paraId="0D2DCB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86655E6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接口描述</w:t>
            </w:r>
          </w:p>
        </w:tc>
        <w:tc>
          <w:tcPr>
            <w:tcW w:w="4320" w:type="dxa"/>
          </w:tcPr>
          <w:p w14:paraId="312209FD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获取小组成员贡献统计排行</w:t>
            </w:r>
          </w:p>
        </w:tc>
      </w:tr>
      <w:tr w14:paraId="6FBF34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18C2C27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是否需要鉴权</w:t>
            </w:r>
          </w:p>
        </w:tc>
        <w:tc>
          <w:tcPr>
            <w:tcW w:w="4320" w:type="dxa"/>
          </w:tcPr>
          <w:p w14:paraId="329D6169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</w:t>
            </w:r>
          </w:p>
        </w:tc>
      </w:tr>
    </w:tbl>
    <w:p w14:paraId="38D314D9">
      <w:pPr>
        <w:spacing w:before="120" w:after="120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</w:p>
    <w:p w14:paraId="7DD48BB7">
      <w:pPr>
        <w:pStyle w:val="5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5. 项目模块接口（Project）</w:t>
      </w:r>
    </w:p>
    <w:p w14:paraId="4C97D346">
      <w:pPr>
        <w:pStyle w:val="6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5.1 创建项目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215CC1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62A05D3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项目</w:t>
            </w:r>
          </w:p>
        </w:tc>
        <w:tc>
          <w:tcPr>
            <w:tcW w:w="4320" w:type="dxa"/>
          </w:tcPr>
          <w:p w14:paraId="3F671785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6F0A19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A5943F3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接口路径</w:t>
            </w:r>
          </w:p>
        </w:tc>
        <w:tc>
          <w:tcPr>
            <w:tcW w:w="4320" w:type="dxa"/>
          </w:tcPr>
          <w:p w14:paraId="36EE1695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POST /api/v1/project/create</w:t>
            </w:r>
          </w:p>
        </w:tc>
      </w:tr>
      <w:tr w14:paraId="6D546A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0DCA6D6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接口描述</w:t>
            </w:r>
          </w:p>
        </w:tc>
        <w:tc>
          <w:tcPr>
            <w:tcW w:w="4320" w:type="dxa"/>
          </w:tcPr>
          <w:p w14:paraId="45533E5C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创建新项目</w:t>
            </w:r>
          </w:p>
        </w:tc>
      </w:tr>
      <w:tr w14:paraId="685D69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FAC5F53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是否需要鉴权</w:t>
            </w:r>
          </w:p>
        </w:tc>
        <w:tc>
          <w:tcPr>
            <w:tcW w:w="4320" w:type="dxa"/>
          </w:tcPr>
          <w:p w14:paraId="5C09271D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是（仅组长）</w:t>
            </w:r>
          </w:p>
        </w:tc>
      </w:tr>
    </w:tbl>
    <w:p w14:paraId="5F36C19C">
      <w:pP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i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请求参数</w:t>
      </w:r>
      <w:r>
        <w:rPr>
          <w:rFonts w:hint="eastAsia" w:ascii="宋体" w:hAnsi="宋体" w:eastAsia="宋体" w:cs="宋体"/>
          <w:b w:val="0"/>
          <w:i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2FB5F3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587AB85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字段</w:t>
            </w:r>
          </w:p>
        </w:tc>
        <w:tc>
          <w:tcPr>
            <w:tcW w:w="2160" w:type="dxa"/>
          </w:tcPr>
          <w:p w14:paraId="20CB64AD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类型</w:t>
            </w:r>
          </w:p>
        </w:tc>
        <w:tc>
          <w:tcPr>
            <w:tcW w:w="2160" w:type="dxa"/>
          </w:tcPr>
          <w:p w14:paraId="3680BD45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是否必填</w:t>
            </w:r>
          </w:p>
        </w:tc>
        <w:tc>
          <w:tcPr>
            <w:tcW w:w="2160" w:type="dxa"/>
          </w:tcPr>
          <w:p w14:paraId="42C49693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42D004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B5CB3FA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groupId</w:t>
            </w:r>
          </w:p>
        </w:tc>
        <w:tc>
          <w:tcPr>
            <w:tcW w:w="2160" w:type="dxa"/>
          </w:tcPr>
          <w:p w14:paraId="1C9F2DD6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Long</w:t>
            </w:r>
          </w:p>
        </w:tc>
        <w:tc>
          <w:tcPr>
            <w:tcW w:w="2160" w:type="dxa"/>
          </w:tcPr>
          <w:p w14:paraId="5ED1BD32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</w:t>
            </w:r>
          </w:p>
        </w:tc>
        <w:tc>
          <w:tcPr>
            <w:tcW w:w="2160" w:type="dxa"/>
          </w:tcPr>
          <w:p w14:paraId="35BEAFEA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所属小组ID</w:t>
            </w:r>
          </w:p>
        </w:tc>
      </w:tr>
      <w:tr w14:paraId="29DD9B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E8139EB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name</w:t>
            </w:r>
          </w:p>
        </w:tc>
        <w:tc>
          <w:tcPr>
            <w:tcW w:w="2160" w:type="dxa"/>
          </w:tcPr>
          <w:p w14:paraId="764B6AB3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String</w:t>
            </w:r>
          </w:p>
        </w:tc>
        <w:tc>
          <w:tcPr>
            <w:tcW w:w="2160" w:type="dxa"/>
          </w:tcPr>
          <w:p w14:paraId="2A3E4B5D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</w:t>
            </w:r>
          </w:p>
        </w:tc>
        <w:tc>
          <w:tcPr>
            <w:tcW w:w="2160" w:type="dxa"/>
          </w:tcPr>
          <w:p w14:paraId="375F5EF0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项目名称</w:t>
            </w:r>
          </w:p>
        </w:tc>
      </w:tr>
      <w:tr w14:paraId="0456D8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E1D5C28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description</w:t>
            </w:r>
          </w:p>
        </w:tc>
        <w:tc>
          <w:tcPr>
            <w:tcW w:w="2160" w:type="dxa"/>
          </w:tcPr>
          <w:p w14:paraId="22A9DEA9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String</w:t>
            </w:r>
          </w:p>
        </w:tc>
        <w:tc>
          <w:tcPr>
            <w:tcW w:w="2160" w:type="dxa"/>
          </w:tcPr>
          <w:p w14:paraId="4CE0C178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否</w:t>
            </w:r>
          </w:p>
        </w:tc>
        <w:tc>
          <w:tcPr>
            <w:tcW w:w="2160" w:type="dxa"/>
          </w:tcPr>
          <w:p w14:paraId="1170DC4A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项目描述</w:t>
            </w:r>
          </w:p>
        </w:tc>
      </w:tr>
    </w:tbl>
    <w:p w14:paraId="40A95B50">
      <w:pPr>
        <w:pStyle w:val="6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5.2 获取项目列表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0B7E45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B95ED68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项目</w:t>
            </w:r>
          </w:p>
        </w:tc>
        <w:tc>
          <w:tcPr>
            <w:tcW w:w="4320" w:type="dxa"/>
          </w:tcPr>
          <w:p w14:paraId="2163CD43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75255B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6CE6478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接口路径</w:t>
            </w:r>
          </w:p>
        </w:tc>
        <w:tc>
          <w:tcPr>
            <w:tcW w:w="4320" w:type="dxa"/>
          </w:tcPr>
          <w:p w14:paraId="605457EB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GET /api/v1/project/list</w:t>
            </w:r>
          </w:p>
        </w:tc>
      </w:tr>
      <w:tr w14:paraId="068020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9EC6668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接口描述</w:t>
            </w:r>
          </w:p>
        </w:tc>
        <w:tc>
          <w:tcPr>
            <w:tcW w:w="4320" w:type="dxa"/>
          </w:tcPr>
          <w:p w14:paraId="24F88A63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获取指定小组的项目列表</w:t>
            </w:r>
          </w:p>
        </w:tc>
      </w:tr>
      <w:tr w14:paraId="0F3EF4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8B8D6F3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是否需要鉴权</w:t>
            </w:r>
          </w:p>
        </w:tc>
        <w:tc>
          <w:tcPr>
            <w:tcW w:w="4320" w:type="dxa"/>
          </w:tcPr>
          <w:p w14:paraId="5697099F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是（需为小组成员）</w:t>
            </w:r>
          </w:p>
        </w:tc>
      </w:tr>
    </w:tbl>
    <w:p w14:paraId="3AE351A4">
      <w:pPr>
        <w:pStyle w:val="6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5.3 获取项目详情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16A76E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D7969A3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项目</w:t>
            </w:r>
          </w:p>
        </w:tc>
        <w:tc>
          <w:tcPr>
            <w:tcW w:w="4320" w:type="dxa"/>
          </w:tcPr>
          <w:p w14:paraId="5F80737D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77B66C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D54A5C1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接口路径</w:t>
            </w:r>
          </w:p>
        </w:tc>
        <w:tc>
          <w:tcPr>
            <w:tcW w:w="4320" w:type="dxa"/>
          </w:tcPr>
          <w:p w14:paraId="65D9EA9C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GET /api/v1/project/{projectId}</w:t>
            </w:r>
          </w:p>
        </w:tc>
      </w:tr>
      <w:tr w14:paraId="2CA497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B6D23B7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接口描述</w:t>
            </w:r>
          </w:p>
        </w:tc>
        <w:tc>
          <w:tcPr>
            <w:tcW w:w="4320" w:type="dxa"/>
          </w:tcPr>
          <w:p w14:paraId="2C403584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获取项目详细信息（含阶段列表）</w:t>
            </w:r>
          </w:p>
        </w:tc>
      </w:tr>
      <w:tr w14:paraId="300212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4535715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是否需要鉴权</w:t>
            </w:r>
          </w:p>
        </w:tc>
        <w:tc>
          <w:tcPr>
            <w:tcW w:w="4320" w:type="dxa"/>
          </w:tcPr>
          <w:p w14:paraId="24C81663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是（需为小组成员）</w:t>
            </w:r>
          </w:p>
        </w:tc>
      </w:tr>
    </w:tbl>
    <w:p w14:paraId="311E7BAE">
      <w:pPr>
        <w:pStyle w:val="6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5.4 更新项目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184F3D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AE945BA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项目</w:t>
            </w:r>
          </w:p>
        </w:tc>
        <w:tc>
          <w:tcPr>
            <w:tcW w:w="4320" w:type="dxa"/>
          </w:tcPr>
          <w:p w14:paraId="252F3624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4B453D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9C6769E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接口路径</w:t>
            </w:r>
          </w:p>
        </w:tc>
        <w:tc>
          <w:tcPr>
            <w:tcW w:w="4320" w:type="dxa"/>
          </w:tcPr>
          <w:p w14:paraId="2D3C06AD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PUT /api/v1/project/{projectId}</w:t>
            </w:r>
          </w:p>
        </w:tc>
      </w:tr>
      <w:tr w14:paraId="5BACC7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0FE9513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接口描述</w:t>
            </w:r>
          </w:p>
        </w:tc>
        <w:tc>
          <w:tcPr>
            <w:tcW w:w="4320" w:type="dxa"/>
          </w:tcPr>
          <w:p w14:paraId="21B4C0D1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更新项目名称、描述</w:t>
            </w:r>
          </w:p>
        </w:tc>
      </w:tr>
      <w:tr w14:paraId="6AAE3B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D4F3DC7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是否需要鉴权</w:t>
            </w:r>
          </w:p>
        </w:tc>
        <w:tc>
          <w:tcPr>
            <w:tcW w:w="4320" w:type="dxa"/>
          </w:tcPr>
          <w:p w14:paraId="27D9DE00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是（仅组长）</w:t>
            </w:r>
          </w:p>
        </w:tc>
      </w:tr>
    </w:tbl>
    <w:p w14:paraId="404CC344">
      <w:pPr>
        <w:pStyle w:val="6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5.5 删除项目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095994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1A607A1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项目</w:t>
            </w:r>
          </w:p>
        </w:tc>
        <w:tc>
          <w:tcPr>
            <w:tcW w:w="4320" w:type="dxa"/>
          </w:tcPr>
          <w:p w14:paraId="28269F4E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53762D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1F4D200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接口路径</w:t>
            </w:r>
          </w:p>
        </w:tc>
        <w:tc>
          <w:tcPr>
            <w:tcW w:w="4320" w:type="dxa"/>
          </w:tcPr>
          <w:p w14:paraId="6FEAED21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DELETE /api/v1/project/{projectId}</w:t>
            </w:r>
          </w:p>
        </w:tc>
      </w:tr>
      <w:tr w14:paraId="2EDF5A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0DD4EF6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接口描述</w:t>
            </w:r>
          </w:p>
        </w:tc>
        <w:tc>
          <w:tcPr>
            <w:tcW w:w="4320" w:type="dxa"/>
          </w:tcPr>
          <w:p w14:paraId="2342A408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删除项目（仅组长可操作）</w:t>
            </w:r>
          </w:p>
        </w:tc>
      </w:tr>
      <w:tr w14:paraId="0909A1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D89BEDE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是否需要鉴权</w:t>
            </w:r>
          </w:p>
        </w:tc>
        <w:tc>
          <w:tcPr>
            <w:tcW w:w="4320" w:type="dxa"/>
          </w:tcPr>
          <w:p w14:paraId="14F15C98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是（仅组长）</w:t>
            </w:r>
          </w:p>
        </w:tc>
      </w:tr>
    </w:tbl>
    <w:p w14:paraId="7465B7E9">
      <w:pPr>
        <w:pStyle w:val="6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5.6 复制项目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73577A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8D97E06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项目</w:t>
            </w:r>
          </w:p>
        </w:tc>
        <w:tc>
          <w:tcPr>
            <w:tcW w:w="4320" w:type="dxa"/>
          </w:tcPr>
          <w:p w14:paraId="305A6D20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009FDE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61FFA78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接口路径</w:t>
            </w:r>
          </w:p>
        </w:tc>
        <w:tc>
          <w:tcPr>
            <w:tcW w:w="4320" w:type="dxa"/>
          </w:tcPr>
          <w:p w14:paraId="4B145A18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POST /api/v1/project/{projectId}/copy</w:t>
            </w:r>
          </w:p>
        </w:tc>
      </w:tr>
      <w:tr w14:paraId="527D4D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E336372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接口描述</w:t>
            </w:r>
          </w:p>
        </w:tc>
        <w:tc>
          <w:tcPr>
            <w:tcW w:w="4320" w:type="dxa"/>
          </w:tcPr>
          <w:p w14:paraId="0A5A0B29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复制项目结构创建新项目</w:t>
            </w:r>
          </w:p>
        </w:tc>
      </w:tr>
      <w:tr w14:paraId="479CE0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ACA77A0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是否需要鉴权</w:t>
            </w:r>
          </w:p>
        </w:tc>
        <w:tc>
          <w:tcPr>
            <w:tcW w:w="4320" w:type="dxa"/>
          </w:tcPr>
          <w:p w14:paraId="390F8FCB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是（仅组长）</w:t>
            </w:r>
          </w:p>
        </w:tc>
      </w:tr>
    </w:tbl>
    <w:p w14:paraId="051E4A9C">
      <w:pP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i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请求参数</w:t>
      </w:r>
      <w:r>
        <w:rPr>
          <w:rFonts w:hint="eastAsia" w:ascii="宋体" w:hAnsi="宋体" w:eastAsia="宋体" w:cs="宋体"/>
          <w:b w:val="0"/>
          <w:i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1A770D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01AFDC2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字段</w:t>
            </w:r>
          </w:p>
        </w:tc>
        <w:tc>
          <w:tcPr>
            <w:tcW w:w="2160" w:type="dxa"/>
          </w:tcPr>
          <w:p w14:paraId="2F1DA05F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类型</w:t>
            </w:r>
          </w:p>
        </w:tc>
        <w:tc>
          <w:tcPr>
            <w:tcW w:w="2160" w:type="dxa"/>
          </w:tcPr>
          <w:p w14:paraId="18EB72D0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是否必填</w:t>
            </w:r>
          </w:p>
        </w:tc>
        <w:tc>
          <w:tcPr>
            <w:tcW w:w="2160" w:type="dxa"/>
          </w:tcPr>
          <w:p w14:paraId="432B3DF1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1AA972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0125253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name</w:t>
            </w:r>
          </w:p>
        </w:tc>
        <w:tc>
          <w:tcPr>
            <w:tcW w:w="2160" w:type="dxa"/>
          </w:tcPr>
          <w:p w14:paraId="36C4C94C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String</w:t>
            </w:r>
          </w:p>
        </w:tc>
        <w:tc>
          <w:tcPr>
            <w:tcW w:w="2160" w:type="dxa"/>
          </w:tcPr>
          <w:p w14:paraId="73EC9BF8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</w:t>
            </w:r>
          </w:p>
        </w:tc>
        <w:tc>
          <w:tcPr>
            <w:tcW w:w="2160" w:type="dxa"/>
          </w:tcPr>
          <w:p w14:paraId="630A4364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新项目名称</w:t>
            </w:r>
          </w:p>
        </w:tc>
      </w:tr>
    </w:tbl>
    <w:p w14:paraId="7F649CB9">
      <w:pPr>
        <w:pStyle w:val="6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5.7 项目结项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5B5AE6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14BA315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项目</w:t>
            </w:r>
          </w:p>
        </w:tc>
        <w:tc>
          <w:tcPr>
            <w:tcW w:w="4320" w:type="dxa"/>
          </w:tcPr>
          <w:p w14:paraId="154A85B2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5721D5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29C82DB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接口路径</w:t>
            </w:r>
          </w:p>
        </w:tc>
        <w:tc>
          <w:tcPr>
            <w:tcW w:w="4320" w:type="dxa"/>
          </w:tcPr>
          <w:p w14:paraId="71C5AFD5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POST /api/v1/project/{projectId}/complete</w:t>
            </w:r>
          </w:p>
        </w:tc>
      </w:tr>
      <w:tr w14:paraId="7F8ACF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FB43D8B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接口描述</w:t>
            </w:r>
          </w:p>
        </w:tc>
        <w:tc>
          <w:tcPr>
            <w:tcW w:w="4320" w:type="dxa"/>
          </w:tcPr>
          <w:p w14:paraId="43ACE24A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将项目标记为已完成（结项）</w:t>
            </w:r>
          </w:p>
        </w:tc>
      </w:tr>
      <w:tr w14:paraId="583A0A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536F168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是否需要鉴权</w:t>
            </w:r>
          </w:p>
        </w:tc>
        <w:tc>
          <w:tcPr>
            <w:tcW w:w="4320" w:type="dxa"/>
          </w:tcPr>
          <w:p w14:paraId="03D2BAC7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是（仅组长）</w:t>
            </w:r>
          </w:p>
        </w:tc>
      </w:tr>
    </w:tbl>
    <w:p w14:paraId="30471374">
      <w:pPr>
        <w:pStyle w:val="6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5.8 获取项目进度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F75BF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26482A6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项目</w:t>
            </w:r>
          </w:p>
        </w:tc>
        <w:tc>
          <w:tcPr>
            <w:tcW w:w="4320" w:type="dxa"/>
          </w:tcPr>
          <w:p w14:paraId="35910B2B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514698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4D7BC73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接口路径</w:t>
            </w:r>
          </w:p>
        </w:tc>
        <w:tc>
          <w:tcPr>
            <w:tcW w:w="4320" w:type="dxa"/>
          </w:tcPr>
          <w:p w14:paraId="12F8DD6B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GET /api/v1/project/{projectId}/progress</w:t>
            </w:r>
          </w:p>
        </w:tc>
      </w:tr>
      <w:tr w14:paraId="0C74AF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DCED5AC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接口描述</w:t>
            </w:r>
          </w:p>
        </w:tc>
        <w:tc>
          <w:tcPr>
            <w:tcW w:w="4320" w:type="dxa"/>
          </w:tcPr>
          <w:p w14:paraId="526187C1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获取项目整体完成进度</w:t>
            </w:r>
          </w:p>
        </w:tc>
      </w:tr>
      <w:tr w14:paraId="0A4BD1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D4FADE8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是否需要鉴权</w:t>
            </w:r>
          </w:p>
        </w:tc>
        <w:tc>
          <w:tcPr>
            <w:tcW w:w="4320" w:type="dxa"/>
          </w:tcPr>
          <w:p w14:paraId="6FA944C2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</w:t>
            </w:r>
          </w:p>
        </w:tc>
      </w:tr>
    </w:tbl>
    <w:p w14:paraId="76E9189A">
      <w:pPr>
        <w:pStyle w:val="6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5.9 获取项目动态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7B65D7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28498A6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项目</w:t>
            </w:r>
          </w:p>
        </w:tc>
        <w:tc>
          <w:tcPr>
            <w:tcW w:w="4320" w:type="dxa"/>
          </w:tcPr>
          <w:p w14:paraId="1A9CE1FB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2465A3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701F3C7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接口路径</w:t>
            </w:r>
          </w:p>
        </w:tc>
        <w:tc>
          <w:tcPr>
            <w:tcW w:w="4320" w:type="dxa"/>
          </w:tcPr>
          <w:p w14:paraId="5D23DDFC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GET /api/v1/project/{projectId}/activities</w:t>
            </w:r>
          </w:p>
        </w:tc>
      </w:tr>
      <w:tr w14:paraId="5D2090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35D3763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接口描述</w:t>
            </w:r>
          </w:p>
        </w:tc>
        <w:tc>
          <w:tcPr>
            <w:tcW w:w="4320" w:type="dxa"/>
          </w:tcPr>
          <w:p w14:paraId="56A06AEF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获取项目操作动态列表</w:t>
            </w:r>
          </w:p>
        </w:tc>
      </w:tr>
      <w:tr w14:paraId="0DD061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0715DD7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是否需要鉴权</w:t>
            </w:r>
          </w:p>
        </w:tc>
        <w:tc>
          <w:tcPr>
            <w:tcW w:w="4320" w:type="dxa"/>
          </w:tcPr>
          <w:p w14:paraId="26180032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</w:t>
            </w:r>
          </w:p>
        </w:tc>
      </w:tr>
    </w:tbl>
    <w:p w14:paraId="41A904C3">
      <w:pP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i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请求参数</w:t>
      </w:r>
      <w:r>
        <w:rPr>
          <w:rFonts w:hint="eastAsia" w:ascii="宋体" w:hAnsi="宋体" w:eastAsia="宋体" w:cs="宋体"/>
          <w:b w:val="0"/>
          <w:i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316"/>
      </w:tblGrid>
      <w:tr w14:paraId="4B6268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8D087AC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字段</w:t>
            </w:r>
          </w:p>
        </w:tc>
        <w:tc>
          <w:tcPr>
            <w:tcW w:w="2160" w:type="dxa"/>
          </w:tcPr>
          <w:p w14:paraId="133D3336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类型</w:t>
            </w:r>
          </w:p>
        </w:tc>
        <w:tc>
          <w:tcPr>
            <w:tcW w:w="2160" w:type="dxa"/>
          </w:tcPr>
          <w:p w14:paraId="66D5C2C8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是否必填</w:t>
            </w:r>
          </w:p>
        </w:tc>
        <w:tc>
          <w:tcPr>
            <w:tcW w:w="2160" w:type="dxa"/>
          </w:tcPr>
          <w:p w14:paraId="5E6D4D6B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493621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8C25EAD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type</w:t>
            </w:r>
          </w:p>
        </w:tc>
        <w:tc>
          <w:tcPr>
            <w:tcW w:w="2160" w:type="dxa"/>
          </w:tcPr>
          <w:p w14:paraId="5DA9A9B8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String</w:t>
            </w:r>
          </w:p>
        </w:tc>
        <w:tc>
          <w:tcPr>
            <w:tcW w:w="2160" w:type="dxa"/>
          </w:tcPr>
          <w:p w14:paraId="211ED869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否</w:t>
            </w:r>
          </w:p>
        </w:tc>
        <w:tc>
          <w:tcPr>
            <w:tcW w:w="2160" w:type="dxa"/>
          </w:tcPr>
          <w:p w14:paraId="137E57E1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动态类型：file/task/discussion</w:t>
            </w:r>
          </w:p>
        </w:tc>
      </w:tr>
      <w:tr w14:paraId="708D8E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B642833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pageNum</w:t>
            </w:r>
          </w:p>
        </w:tc>
        <w:tc>
          <w:tcPr>
            <w:tcW w:w="2160" w:type="dxa"/>
          </w:tcPr>
          <w:p w14:paraId="4221438C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Integer</w:t>
            </w:r>
          </w:p>
        </w:tc>
        <w:tc>
          <w:tcPr>
            <w:tcW w:w="2160" w:type="dxa"/>
          </w:tcPr>
          <w:p w14:paraId="226C7556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否</w:t>
            </w:r>
          </w:p>
        </w:tc>
        <w:tc>
          <w:tcPr>
            <w:tcW w:w="2160" w:type="dxa"/>
          </w:tcPr>
          <w:p w14:paraId="561D4141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页码，默认1</w:t>
            </w:r>
          </w:p>
        </w:tc>
      </w:tr>
      <w:tr w14:paraId="7BE646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5CD0A06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pageSize</w:t>
            </w:r>
          </w:p>
        </w:tc>
        <w:tc>
          <w:tcPr>
            <w:tcW w:w="2160" w:type="dxa"/>
          </w:tcPr>
          <w:p w14:paraId="086E95D2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Integer</w:t>
            </w:r>
          </w:p>
        </w:tc>
        <w:tc>
          <w:tcPr>
            <w:tcW w:w="2160" w:type="dxa"/>
          </w:tcPr>
          <w:p w14:paraId="519BDE22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否</w:t>
            </w:r>
          </w:p>
        </w:tc>
        <w:tc>
          <w:tcPr>
            <w:tcW w:w="2160" w:type="dxa"/>
          </w:tcPr>
          <w:p w14:paraId="08744521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每页大小，默认10</w:t>
            </w:r>
          </w:p>
        </w:tc>
      </w:tr>
    </w:tbl>
    <w:p w14:paraId="786B74C2">
      <w:pPr>
        <w:pStyle w:val="6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5.10 获取任务统计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28B71A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0A41D12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项目</w:t>
            </w:r>
          </w:p>
        </w:tc>
        <w:tc>
          <w:tcPr>
            <w:tcW w:w="4320" w:type="dxa"/>
          </w:tcPr>
          <w:p w14:paraId="5D6D779C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2D0C63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A68C1EF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接口路径</w:t>
            </w:r>
          </w:p>
        </w:tc>
        <w:tc>
          <w:tcPr>
            <w:tcW w:w="4320" w:type="dxa"/>
          </w:tcPr>
          <w:p w14:paraId="40D2B560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GET /api/v1/project/{projectId}/task-stats</w:t>
            </w:r>
          </w:p>
        </w:tc>
      </w:tr>
      <w:tr w14:paraId="38EEDE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7E7B6A1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接口描述</w:t>
            </w:r>
          </w:p>
        </w:tc>
        <w:tc>
          <w:tcPr>
            <w:tcW w:w="4320" w:type="dxa"/>
          </w:tcPr>
          <w:p w14:paraId="059089C4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获取项目任务统计</w:t>
            </w:r>
          </w:p>
        </w:tc>
      </w:tr>
      <w:tr w14:paraId="7AB5C9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D940D1A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是否需要鉴权</w:t>
            </w:r>
          </w:p>
        </w:tc>
        <w:tc>
          <w:tcPr>
            <w:tcW w:w="4320" w:type="dxa"/>
          </w:tcPr>
          <w:p w14:paraId="1C0EF586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</w:t>
            </w:r>
          </w:p>
        </w:tc>
      </w:tr>
    </w:tbl>
    <w:p w14:paraId="60EF40C8">
      <w:pPr>
        <w:pStyle w:val="6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5.11 新增阶段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7B3E36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5FC34C3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项目</w:t>
            </w:r>
          </w:p>
        </w:tc>
        <w:tc>
          <w:tcPr>
            <w:tcW w:w="4320" w:type="dxa"/>
          </w:tcPr>
          <w:p w14:paraId="7A6D4694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742D9F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81C9BFB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接口路径</w:t>
            </w:r>
          </w:p>
        </w:tc>
        <w:tc>
          <w:tcPr>
            <w:tcW w:w="4320" w:type="dxa"/>
          </w:tcPr>
          <w:p w14:paraId="3DA70D22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POST /api/v1/project/{projectId}/stage</w:t>
            </w:r>
          </w:p>
        </w:tc>
      </w:tr>
      <w:tr w14:paraId="542315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A27CCB8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接口描述</w:t>
            </w:r>
          </w:p>
        </w:tc>
        <w:tc>
          <w:tcPr>
            <w:tcW w:w="4320" w:type="dxa"/>
          </w:tcPr>
          <w:p w14:paraId="75468CA1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为项目新增一个阶段</w:t>
            </w:r>
          </w:p>
        </w:tc>
      </w:tr>
      <w:tr w14:paraId="302D52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4467E28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是否需要鉴权</w:t>
            </w:r>
          </w:p>
        </w:tc>
        <w:tc>
          <w:tcPr>
            <w:tcW w:w="4320" w:type="dxa"/>
          </w:tcPr>
          <w:p w14:paraId="2BAFFCD2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是（仅组长）</w:t>
            </w:r>
          </w:p>
        </w:tc>
      </w:tr>
    </w:tbl>
    <w:p w14:paraId="114FEAD0">
      <w:pP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i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请求参数</w:t>
      </w:r>
      <w:r>
        <w:rPr>
          <w:rFonts w:hint="eastAsia" w:ascii="宋体" w:hAnsi="宋体" w:eastAsia="宋体" w:cs="宋体"/>
          <w:b w:val="0"/>
          <w:i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6BC60F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FFE7DF4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字段</w:t>
            </w:r>
          </w:p>
        </w:tc>
        <w:tc>
          <w:tcPr>
            <w:tcW w:w="2160" w:type="dxa"/>
          </w:tcPr>
          <w:p w14:paraId="117DD36B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类型</w:t>
            </w:r>
          </w:p>
        </w:tc>
        <w:tc>
          <w:tcPr>
            <w:tcW w:w="2160" w:type="dxa"/>
          </w:tcPr>
          <w:p w14:paraId="6650E163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是否必填</w:t>
            </w:r>
          </w:p>
        </w:tc>
        <w:tc>
          <w:tcPr>
            <w:tcW w:w="2160" w:type="dxa"/>
          </w:tcPr>
          <w:p w14:paraId="45EC3F57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0578F6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21B5677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name</w:t>
            </w:r>
          </w:p>
        </w:tc>
        <w:tc>
          <w:tcPr>
            <w:tcW w:w="2160" w:type="dxa"/>
          </w:tcPr>
          <w:p w14:paraId="0DEB2C26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String</w:t>
            </w:r>
          </w:p>
        </w:tc>
        <w:tc>
          <w:tcPr>
            <w:tcW w:w="2160" w:type="dxa"/>
          </w:tcPr>
          <w:p w14:paraId="3EBA650F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</w:t>
            </w:r>
          </w:p>
        </w:tc>
        <w:tc>
          <w:tcPr>
            <w:tcW w:w="2160" w:type="dxa"/>
          </w:tcPr>
          <w:p w14:paraId="14BB3D0A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阶段名称</w:t>
            </w:r>
          </w:p>
        </w:tc>
      </w:tr>
      <w:tr w14:paraId="33F61A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2B2928D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orderNum</w:t>
            </w:r>
          </w:p>
        </w:tc>
        <w:tc>
          <w:tcPr>
            <w:tcW w:w="2160" w:type="dxa"/>
          </w:tcPr>
          <w:p w14:paraId="2C1FF91A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Integer</w:t>
            </w:r>
          </w:p>
        </w:tc>
        <w:tc>
          <w:tcPr>
            <w:tcW w:w="2160" w:type="dxa"/>
          </w:tcPr>
          <w:p w14:paraId="0062B1DF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</w:t>
            </w:r>
          </w:p>
        </w:tc>
        <w:tc>
          <w:tcPr>
            <w:tcW w:w="2160" w:type="dxa"/>
          </w:tcPr>
          <w:p w14:paraId="3F2E0A3C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阶段序号</w:t>
            </w:r>
          </w:p>
        </w:tc>
      </w:tr>
      <w:tr w14:paraId="475B69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57D27AA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startDate</w:t>
            </w:r>
          </w:p>
        </w:tc>
        <w:tc>
          <w:tcPr>
            <w:tcW w:w="2160" w:type="dxa"/>
          </w:tcPr>
          <w:p w14:paraId="2E57BB3E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String</w:t>
            </w:r>
          </w:p>
        </w:tc>
        <w:tc>
          <w:tcPr>
            <w:tcW w:w="2160" w:type="dxa"/>
          </w:tcPr>
          <w:p w14:paraId="68DD040A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否</w:t>
            </w:r>
          </w:p>
        </w:tc>
        <w:tc>
          <w:tcPr>
            <w:tcW w:w="2160" w:type="dxa"/>
          </w:tcPr>
          <w:p w14:paraId="09C0FA42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开始日期（yyyy-MM-dd）</w:t>
            </w:r>
          </w:p>
        </w:tc>
      </w:tr>
      <w:tr w14:paraId="01AE76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941FA99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endDate</w:t>
            </w:r>
          </w:p>
        </w:tc>
        <w:tc>
          <w:tcPr>
            <w:tcW w:w="2160" w:type="dxa"/>
          </w:tcPr>
          <w:p w14:paraId="6D932815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String</w:t>
            </w:r>
          </w:p>
        </w:tc>
        <w:tc>
          <w:tcPr>
            <w:tcW w:w="2160" w:type="dxa"/>
          </w:tcPr>
          <w:p w14:paraId="75A53F9A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否</w:t>
            </w:r>
          </w:p>
        </w:tc>
        <w:tc>
          <w:tcPr>
            <w:tcW w:w="2160" w:type="dxa"/>
          </w:tcPr>
          <w:p w14:paraId="086DDA96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结束日期（yyyy-MM-dd）</w:t>
            </w:r>
          </w:p>
        </w:tc>
      </w:tr>
    </w:tbl>
    <w:p w14:paraId="7A25824E">
      <w:pPr>
        <w:pStyle w:val="6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5.12 获取阶段列表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61AA24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DC89410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项目</w:t>
            </w:r>
          </w:p>
        </w:tc>
        <w:tc>
          <w:tcPr>
            <w:tcW w:w="4320" w:type="dxa"/>
          </w:tcPr>
          <w:p w14:paraId="72D74E65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0F5FC0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BF1F7C5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接口路径</w:t>
            </w:r>
          </w:p>
        </w:tc>
        <w:tc>
          <w:tcPr>
            <w:tcW w:w="4320" w:type="dxa"/>
          </w:tcPr>
          <w:p w14:paraId="220A39FA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GET /api/v1/project/{projectId}/stage</w:t>
            </w:r>
          </w:p>
        </w:tc>
      </w:tr>
      <w:tr w14:paraId="6AEF50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51E761B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接口描述</w:t>
            </w:r>
          </w:p>
        </w:tc>
        <w:tc>
          <w:tcPr>
            <w:tcW w:w="4320" w:type="dxa"/>
          </w:tcPr>
          <w:p w14:paraId="59912336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获取项目的所有阶段</w:t>
            </w:r>
          </w:p>
        </w:tc>
      </w:tr>
      <w:tr w14:paraId="741B1F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4E26F3E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是否需要鉴权</w:t>
            </w:r>
          </w:p>
        </w:tc>
        <w:tc>
          <w:tcPr>
            <w:tcW w:w="4320" w:type="dxa"/>
          </w:tcPr>
          <w:p w14:paraId="27BE8C2B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</w:t>
            </w:r>
          </w:p>
        </w:tc>
      </w:tr>
    </w:tbl>
    <w:p w14:paraId="37973489">
      <w:pPr>
        <w:pStyle w:val="6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5.13 调整阶段顺序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416"/>
      </w:tblGrid>
      <w:tr w14:paraId="6E52EB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83CA515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项目</w:t>
            </w:r>
          </w:p>
        </w:tc>
        <w:tc>
          <w:tcPr>
            <w:tcW w:w="4320" w:type="dxa"/>
          </w:tcPr>
          <w:p w14:paraId="4ABF5229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1D8FAF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352A75A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接口路径</w:t>
            </w:r>
          </w:p>
        </w:tc>
        <w:tc>
          <w:tcPr>
            <w:tcW w:w="4320" w:type="dxa"/>
          </w:tcPr>
          <w:p w14:paraId="052107D4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PUT /api/v1/project/{projectId}/stage/order</w:t>
            </w:r>
          </w:p>
        </w:tc>
      </w:tr>
      <w:tr w14:paraId="0F395C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E17B811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接口描述</w:t>
            </w:r>
          </w:p>
        </w:tc>
        <w:tc>
          <w:tcPr>
            <w:tcW w:w="4320" w:type="dxa"/>
          </w:tcPr>
          <w:p w14:paraId="410E2123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批量调整阶段的显示顺序</w:t>
            </w:r>
          </w:p>
        </w:tc>
      </w:tr>
      <w:tr w14:paraId="4E19F1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2C2CFCF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是否需要鉴权</w:t>
            </w:r>
          </w:p>
        </w:tc>
        <w:tc>
          <w:tcPr>
            <w:tcW w:w="4320" w:type="dxa"/>
          </w:tcPr>
          <w:p w14:paraId="2E8D5376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是（仅组长）</w:t>
            </w:r>
          </w:p>
        </w:tc>
      </w:tr>
    </w:tbl>
    <w:p w14:paraId="348B43B8">
      <w:pP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i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请求参数</w:t>
      </w:r>
      <w:r>
        <w:rPr>
          <w:rFonts w:hint="eastAsia" w:ascii="宋体" w:hAnsi="宋体" w:eastAsia="宋体" w:cs="宋体"/>
          <w:b w:val="0"/>
          <w:i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43FA0F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F178B63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字段</w:t>
            </w:r>
          </w:p>
        </w:tc>
        <w:tc>
          <w:tcPr>
            <w:tcW w:w="2160" w:type="dxa"/>
          </w:tcPr>
          <w:p w14:paraId="35ED2207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类型</w:t>
            </w:r>
          </w:p>
        </w:tc>
        <w:tc>
          <w:tcPr>
            <w:tcW w:w="2160" w:type="dxa"/>
          </w:tcPr>
          <w:p w14:paraId="49D4A6C2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是否必填</w:t>
            </w:r>
          </w:p>
        </w:tc>
        <w:tc>
          <w:tcPr>
            <w:tcW w:w="2160" w:type="dxa"/>
          </w:tcPr>
          <w:p w14:paraId="1B767094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512508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F92D230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stageOrders</w:t>
            </w:r>
          </w:p>
        </w:tc>
        <w:tc>
          <w:tcPr>
            <w:tcW w:w="2160" w:type="dxa"/>
          </w:tcPr>
          <w:p w14:paraId="41375890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Array</w:t>
            </w:r>
          </w:p>
        </w:tc>
        <w:tc>
          <w:tcPr>
            <w:tcW w:w="2160" w:type="dxa"/>
          </w:tcPr>
          <w:p w14:paraId="5C5EC4CC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</w:t>
            </w:r>
          </w:p>
        </w:tc>
        <w:tc>
          <w:tcPr>
            <w:tcW w:w="2160" w:type="dxa"/>
          </w:tcPr>
          <w:p w14:paraId="27DC0EB5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阶段顺序数组，格式：[{stageId, orderNum}]</w:t>
            </w:r>
          </w:p>
        </w:tc>
      </w:tr>
    </w:tbl>
    <w:p w14:paraId="6D9045FE">
      <w:pPr>
        <w:pStyle w:val="6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5.14 获取阶段详情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020"/>
        <w:gridCol w:w="4836"/>
      </w:tblGrid>
      <w:tr w14:paraId="335DC5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DED02D5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项目</w:t>
            </w:r>
          </w:p>
        </w:tc>
        <w:tc>
          <w:tcPr>
            <w:tcW w:w="4320" w:type="dxa"/>
          </w:tcPr>
          <w:p w14:paraId="4B3BE6E2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270F7B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94AA871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接口路径</w:t>
            </w:r>
          </w:p>
        </w:tc>
        <w:tc>
          <w:tcPr>
            <w:tcW w:w="4320" w:type="dxa"/>
          </w:tcPr>
          <w:p w14:paraId="5CA798A2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GET /api/v1/project/{projectId}/stage/{stageId}</w:t>
            </w:r>
          </w:p>
        </w:tc>
      </w:tr>
      <w:tr w14:paraId="2DB85B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CBF16AF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接口描述</w:t>
            </w:r>
          </w:p>
        </w:tc>
        <w:tc>
          <w:tcPr>
            <w:tcW w:w="4320" w:type="dxa"/>
          </w:tcPr>
          <w:p w14:paraId="57450854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获取指定阶段的详细信息</w:t>
            </w:r>
          </w:p>
        </w:tc>
      </w:tr>
      <w:tr w14:paraId="2BA2DA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B20BB3F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是否需要鉴权</w:t>
            </w:r>
          </w:p>
        </w:tc>
        <w:tc>
          <w:tcPr>
            <w:tcW w:w="4320" w:type="dxa"/>
          </w:tcPr>
          <w:p w14:paraId="3066ABF2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</w:t>
            </w:r>
          </w:p>
        </w:tc>
      </w:tr>
    </w:tbl>
    <w:p w14:paraId="7CAA12F7">
      <w:pPr>
        <w:pStyle w:val="6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5.15 更新阶段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020"/>
        <w:gridCol w:w="4836"/>
      </w:tblGrid>
      <w:tr w14:paraId="72E912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9944168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项目</w:t>
            </w:r>
          </w:p>
        </w:tc>
        <w:tc>
          <w:tcPr>
            <w:tcW w:w="4320" w:type="dxa"/>
          </w:tcPr>
          <w:p w14:paraId="05B23CFB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3FE1CC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FB67CFF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接口路径</w:t>
            </w:r>
          </w:p>
        </w:tc>
        <w:tc>
          <w:tcPr>
            <w:tcW w:w="4320" w:type="dxa"/>
          </w:tcPr>
          <w:p w14:paraId="15F771B0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PUT /api/v1/project/{projectId}/stage/{stageId}</w:t>
            </w:r>
          </w:p>
        </w:tc>
      </w:tr>
      <w:tr w14:paraId="370BF4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CD18E27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接口描述</w:t>
            </w:r>
          </w:p>
        </w:tc>
        <w:tc>
          <w:tcPr>
            <w:tcW w:w="4320" w:type="dxa"/>
          </w:tcPr>
          <w:p w14:paraId="4703E800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更新阶段名称和时间</w:t>
            </w:r>
          </w:p>
        </w:tc>
      </w:tr>
      <w:tr w14:paraId="4DDBEA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80F75EA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是否需要鉴权</w:t>
            </w:r>
          </w:p>
        </w:tc>
        <w:tc>
          <w:tcPr>
            <w:tcW w:w="4320" w:type="dxa"/>
          </w:tcPr>
          <w:p w14:paraId="14936E71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是（仅组长）</w:t>
            </w:r>
          </w:p>
        </w:tc>
      </w:tr>
    </w:tbl>
    <w:p w14:paraId="2C6AABAE">
      <w:pPr>
        <w:pStyle w:val="6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5.16 删除阶段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020"/>
        <w:gridCol w:w="4836"/>
      </w:tblGrid>
      <w:tr w14:paraId="3352DA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27A840F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项目</w:t>
            </w:r>
          </w:p>
        </w:tc>
        <w:tc>
          <w:tcPr>
            <w:tcW w:w="4320" w:type="dxa"/>
          </w:tcPr>
          <w:p w14:paraId="749B62D7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56A97C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0CA2C93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接口路径</w:t>
            </w:r>
          </w:p>
        </w:tc>
        <w:tc>
          <w:tcPr>
            <w:tcW w:w="4320" w:type="dxa"/>
          </w:tcPr>
          <w:p w14:paraId="3C6A1CA5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DELETE /api/v1/project/{projectId}/stage/{stageId}</w:t>
            </w:r>
          </w:p>
        </w:tc>
      </w:tr>
      <w:tr w14:paraId="11F156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38EA6A4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接口描述</w:t>
            </w:r>
          </w:p>
        </w:tc>
        <w:tc>
          <w:tcPr>
            <w:tcW w:w="4320" w:type="dxa"/>
          </w:tcPr>
          <w:p w14:paraId="78F17462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删除指定阶段（需阶段下无文件）</w:t>
            </w:r>
          </w:p>
        </w:tc>
      </w:tr>
      <w:tr w14:paraId="0F78E7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16804D0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是否需要鉴权</w:t>
            </w:r>
          </w:p>
        </w:tc>
        <w:tc>
          <w:tcPr>
            <w:tcW w:w="4320" w:type="dxa"/>
          </w:tcPr>
          <w:p w14:paraId="17352875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是（仅组长）</w:t>
            </w:r>
          </w:p>
        </w:tc>
      </w:tr>
    </w:tbl>
    <w:p w14:paraId="53AE3B09">
      <w:pPr>
        <w:pStyle w:val="6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5.17 获取项目模板列表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4ACD5C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5501431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项目</w:t>
            </w:r>
          </w:p>
        </w:tc>
        <w:tc>
          <w:tcPr>
            <w:tcW w:w="4320" w:type="dxa"/>
          </w:tcPr>
          <w:p w14:paraId="337CF0C9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66B34A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3336FE4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接口路径</w:t>
            </w:r>
          </w:p>
        </w:tc>
        <w:tc>
          <w:tcPr>
            <w:tcW w:w="4320" w:type="dxa"/>
          </w:tcPr>
          <w:p w14:paraId="5D5B2288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GET /api/v1/project/template/list</w:t>
            </w:r>
          </w:p>
        </w:tc>
      </w:tr>
      <w:tr w14:paraId="65B686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EF4A1D1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接口描述</w:t>
            </w:r>
          </w:p>
        </w:tc>
        <w:tc>
          <w:tcPr>
            <w:tcW w:w="4320" w:type="dxa"/>
          </w:tcPr>
          <w:p w14:paraId="560FD3A8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获取可用的项目模板列表</w:t>
            </w:r>
          </w:p>
        </w:tc>
      </w:tr>
      <w:tr w14:paraId="1A24B9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75A7A12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是否需要鉴权</w:t>
            </w:r>
          </w:p>
        </w:tc>
        <w:tc>
          <w:tcPr>
            <w:tcW w:w="4320" w:type="dxa"/>
          </w:tcPr>
          <w:p w14:paraId="2B81977E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</w:t>
            </w:r>
          </w:p>
        </w:tc>
      </w:tr>
    </w:tbl>
    <w:p w14:paraId="359692ED">
      <w:pPr>
        <w:pStyle w:val="6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5.18 获取模板详情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09EF37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320" w:type="dxa"/>
          </w:tcPr>
          <w:p w14:paraId="4AD1D722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项目</w:t>
            </w:r>
          </w:p>
        </w:tc>
        <w:tc>
          <w:tcPr>
            <w:tcW w:w="4320" w:type="dxa"/>
          </w:tcPr>
          <w:p w14:paraId="3F6D6C8D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307EA4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34846B5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接口路径</w:t>
            </w:r>
          </w:p>
        </w:tc>
        <w:tc>
          <w:tcPr>
            <w:tcW w:w="4320" w:type="dxa"/>
          </w:tcPr>
          <w:p w14:paraId="78308671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GET /api/v1/project/template/{templateId}</w:t>
            </w:r>
          </w:p>
        </w:tc>
      </w:tr>
      <w:tr w14:paraId="69B0DA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CE90BF9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接口描述</w:t>
            </w:r>
          </w:p>
        </w:tc>
        <w:tc>
          <w:tcPr>
            <w:tcW w:w="4320" w:type="dxa"/>
          </w:tcPr>
          <w:p w14:paraId="2EAFDE50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获取指定模板的详细信息</w:t>
            </w:r>
          </w:p>
        </w:tc>
      </w:tr>
      <w:tr w14:paraId="2CD27C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4F7B84F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是否需要鉴权</w:t>
            </w:r>
          </w:p>
        </w:tc>
        <w:tc>
          <w:tcPr>
            <w:tcW w:w="4320" w:type="dxa"/>
          </w:tcPr>
          <w:p w14:paraId="733FABE3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</w:t>
            </w:r>
          </w:p>
        </w:tc>
      </w:tr>
    </w:tbl>
    <w:p w14:paraId="6A918146">
      <w:pPr>
        <w:pStyle w:val="6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5.19 创建项目模板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5041D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E91EDC2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项目</w:t>
            </w:r>
          </w:p>
        </w:tc>
        <w:tc>
          <w:tcPr>
            <w:tcW w:w="4320" w:type="dxa"/>
          </w:tcPr>
          <w:p w14:paraId="4BD63B52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7645E5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30C6992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接口路径</w:t>
            </w:r>
          </w:p>
        </w:tc>
        <w:tc>
          <w:tcPr>
            <w:tcW w:w="4320" w:type="dxa"/>
          </w:tcPr>
          <w:p w14:paraId="19F23018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POST /api/v1/project/template</w:t>
            </w:r>
          </w:p>
        </w:tc>
      </w:tr>
      <w:tr w14:paraId="1F53E3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BD8C857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接口描述</w:t>
            </w:r>
          </w:p>
        </w:tc>
        <w:tc>
          <w:tcPr>
            <w:tcW w:w="4320" w:type="dxa"/>
          </w:tcPr>
          <w:p w14:paraId="1E36C89B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将已有项目保存为模板</w:t>
            </w:r>
          </w:p>
        </w:tc>
      </w:tr>
      <w:tr w14:paraId="716E23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05B0E30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是否需要鉴权</w:t>
            </w:r>
          </w:p>
        </w:tc>
        <w:tc>
          <w:tcPr>
            <w:tcW w:w="4320" w:type="dxa"/>
          </w:tcPr>
          <w:p w14:paraId="22598D8F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是（仅组长）</w:t>
            </w:r>
          </w:p>
        </w:tc>
      </w:tr>
    </w:tbl>
    <w:p w14:paraId="4569FDDF">
      <w:pP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i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请求参数</w:t>
      </w:r>
      <w:r>
        <w:rPr>
          <w:rFonts w:hint="eastAsia" w:ascii="宋体" w:hAnsi="宋体" w:eastAsia="宋体" w:cs="宋体"/>
          <w:b w:val="0"/>
          <w:i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448C5E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CD4DB9F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字段</w:t>
            </w:r>
          </w:p>
        </w:tc>
        <w:tc>
          <w:tcPr>
            <w:tcW w:w="2160" w:type="dxa"/>
          </w:tcPr>
          <w:p w14:paraId="24BDE096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类型</w:t>
            </w:r>
          </w:p>
        </w:tc>
        <w:tc>
          <w:tcPr>
            <w:tcW w:w="2160" w:type="dxa"/>
          </w:tcPr>
          <w:p w14:paraId="117ACBDB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是否必填</w:t>
            </w:r>
          </w:p>
        </w:tc>
        <w:tc>
          <w:tcPr>
            <w:tcW w:w="2160" w:type="dxa"/>
          </w:tcPr>
          <w:p w14:paraId="3A2607BF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74090F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1BEE0A0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projectId</w:t>
            </w:r>
          </w:p>
        </w:tc>
        <w:tc>
          <w:tcPr>
            <w:tcW w:w="2160" w:type="dxa"/>
          </w:tcPr>
          <w:p w14:paraId="485EAE2A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Long</w:t>
            </w:r>
          </w:p>
        </w:tc>
        <w:tc>
          <w:tcPr>
            <w:tcW w:w="2160" w:type="dxa"/>
          </w:tcPr>
          <w:p w14:paraId="1B86AA92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</w:t>
            </w:r>
          </w:p>
        </w:tc>
        <w:tc>
          <w:tcPr>
            <w:tcW w:w="2160" w:type="dxa"/>
          </w:tcPr>
          <w:p w14:paraId="2103F237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源项目ID</w:t>
            </w:r>
          </w:p>
        </w:tc>
      </w:tr>
      <w:tr w14:paraId="45D99F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93DA22F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name</w:t>
            </w:r>
          </w:p>
        </w:tc>
        <w:tc>
          <w:tcPr>
            <w:tcW w:w="2160" w:type="dxa"/>
          </w:tcPr>
          <w:p w14:paraId="1BCCC0DF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String</w:t>
            </w:r>
          </w:p>
        </w:tc>
        <w:tc>
          <w:tcPr>
            <w:tcW w:w="2160" w:type="dxa"/>
          </w:tcPr>
          <w:p w14:paraId="52AA0BAF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</w:t>
            </w:r>
          </w:p>
        </w:tc>
        <w:tc>
          <w:tcPr>
            <w:tcW w:w="2160" w:type="dxa"/>
          </w:tcPr>
          <w:p w14:paraId="32E14129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模板名称</w:t>
            </w:r>
          </w:p>
        </w:tc>
      </w:tr>
      <w:tr w14:paraId="4EF30A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CDF1FD9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description</w:t>
            </w:r>
          </w:p>
        </w:tc>
        <w:tc>
          <w:tcPr>
            <w:tcW w:w="2160" w:type="dxa"/>
          </w:tcPr>
          <w:p w14:paraId="292400D4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String</w:t>
            </w:r>
          </w:p>
        </w:tc>
        <w:tc>
          <w:tcPr>
            <w:tcW w:w="2160" w:type="dxa"/>
          </w:tcPr>
          <w:p w14:paraId="560B4AE3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否</w:t>
            </w:r>
          </w:p>
        </w:tc>
        <w:tc>
          <w:tcPr>
            <w:tcW w:w="2160" w:type="dxa"/>
          </w:tcPr>
          <w:p w14:paraId="7CCE8230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模板描述</w:t>
            </w:r>
          </w:p>
        </w:tc>
      </w:tr>
      <w:tr w14:paraId="4859D2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D09BDF9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isPublic</w:t>
            </w:r>
          </w:p>
        </w:tc>
        <w:tc>
          <w:tcPr>
            <w:tcW w:w="2160" w:type="dxa"/>
          </w:tcPr>
          <w:p w14:paraId="6BE8FC08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Boolean</w:t>
            </w:r>
          </w:p>
        </w:tc>
        <w:tc>
          <w:tcPr>
            <w:tcW w:w="2160" w:type="dxa"/>
          </w:tcPr>
          <w:p w14:paraId="043FD100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否</w:t>
            </w:r>
          </w:p>
        </w:tc>
        <w:tc>
          <w:tcPr>
            <w:tcW w:w="2160" w:type="dxa"/>
          </w:tcPr>
          <w:p w14:paraId="5181AF37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是否公开，默认false</w:t>
            </w:r>
          </w:p>
        </w:tc>
      </w:tr>
      <w:tr w14:paraId="3FD18E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CD70268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stages</w:t>
            </w:r>
          </w:p>
        </w:tc>
        <w:tc>
          <w:tcPr>
            <w:tcW w:w="2160" w:type="dxa"/>
          </w:tcPr>
          <w:p w14:paraId="474CA06C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Array</w:t>
            </w:r>
          </w:p>
        </w:tc>
        <w:tc>
          <w:tcPr>
            <w:tcW w:w="2160" w:type="dxa"/>
          </w:tcPr>
          <w:p w14:paraId="05D63BF6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否</w:t>
            </w:r>
          </w:p>
        </w:tc>
        <w:tc>
          <w:tcPr>
            <w:tcW w:w="2160" w:type="dxa"/>
          </w:tcPr>
          <w:p w14:paraId="6DA83FEC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阶段列表</w:t>
            </w:r>
          </w:p>
        </w:tc>
      </w:tr>
    </w:tbl>
    <w:p w14:paraId="3784DABF">
      <w:pPr>
        <w:spacing w:before="120" w:after="120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</w:p>
    <w:p w14:paraId="23AD66BB">
      <w:pPr>
        <w:pStyle w:val="5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6. 文件模块接口（File）</w:t>
      </w:r>
    </w:p>
    <w:p w14:paraId="5C32ECC5">
      <w:pPr>
        <w:pStyle w:val="6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6.1 上传文件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0175D9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D0BC316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项目</w:t>
            </w:r>
          </w:p>
        </w:tc>
        <w:tc>
          <w:tcPr>
            <w:tcW w:w="4320" w:type="dxa"/>
          </w:tcPr>
          <w:p w14:paraId="6217E713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55FA3A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5EF9C85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接口路径</w:t>
            </w:r>
          </w:p>
        </w:tc>
        <w:tc>
          <w:tcPr>
            <w:tcW w:w="4320" w:type="dxa"/>
          </w:tcPr>
          <w:p w14:paraId="5EFA29B6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POST /api/v1/file/upload</w:t>
            </w:r>
          </w:p>
        </w:tc>
      </w:tr>
      <w:tr w14:paraId="58A5C9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CB8FCDF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接口描述</w:t>
            </w:r>
          </w:p>
        </w:tc>
        <w:tc>
          <w:tcPr>
            <w:tcW w:w="4320" w:type="dxa"/>
          </w:tcPr>
          <w:p w14:paraId="50BE8689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上传文件到指定项目阶段</w:t>
            </w:r>
          </w:p>
        </w:tc>
      </w:tr>
      <w:tr w14:paraId="1E3456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79FA897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是否需要鉴权</w:t>
            </w:r>
          </w:p>
        </w:tc>
        <w:tc>
          <w:tcPr>
            <w:tcW w:w="4320" w:type="dxa"/>
          </w:tcPr>
          <w:p w14:paraId="54F937A6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</w:t>
            </w:r>
          </w:p>
        </w:tc>
      </w:tr>
    </w:tbl>
    <w:p w14:paraId="0DB3EC07">
      <w:pP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i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请求格式</w:t>
      </w:r>
      <w:r>
        <w:rPr>
          <w:rFonts w:hint="eastAsia" w:ascii="宋体" w:hAnsi="宋体" w:eastAsia="宋体" w:cs="宋体"/>
          <w:b w:val="0"/>
          <w:i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：multipart/form-data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676655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9F64676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字段</w:t>
            </w:r>
          </w:p>
        </w:tc>
        <w:tc>
          <w:tcPr>
            <w:tcW w:w="2160" w:type="dxa"/>
          </w:tcPr>
          <w:p w14:paraId="24685AFB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类型</w:t>
            </w:r>
          </w:p>
        </w:tc>
        <w:tc>
          <w:tcPr>
            <w:tcW w:w="2160" w:type="dxa"/>
          </w:tcPr>
          <w:p w14:paraId="385B85A6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是否必填</w:t>
            </w:r>
          </w:p>
        </w:tc>
        <w:tc>
          <w:tcPr>
            <w:tcW w:w="2160" w:type="dxa"/>
          </w:tcPr>
          <w:p w14:paraId="725BA9AE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4FEA99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760786B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file</w:t>
            </w:r>
          </w:p>
        </w:tc>
        <w:tc>
          <w:tcPr>
            <w:tcW w:w="2160" w:type="dxa"/>
          </w:tcPr>
          <w:p w14:paraId="2A851B6C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File</w:t>
            </w:r>
          </w:p>
        </w:tc>
        <w:tc>
          <w:tcPr>
            <w:tcW w:w="2160" w:type="dxa"/>
          </w:tcPr>
          <w:p w14:paraId="12BDC4EA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</w:t>
            </w:r>
          </w:p>
        </w:tc>
        <w:tc>
          <w:tcPr>
            <w:tcW w:w="2160" w:type="dxa"/>
          </w:tcPr>
          <w:p w14:paraId="32865323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文件（≤50MB）</w:t>
            </w:r>
          </w:p>
        </w:tc>
      </w:tr>
      <w:tr w14:paraId="47DB83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A1B4119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projectId</w:t>
            </w:r>
          </w:p>
        </w:tc>
        <w:tc>
          <w:tcPr>
            <w:tcW w:w="2160" w:type="dxa"/>
          </w:tcPr>
          <w:p w14:paraId="3F0FD169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Long</w:t>
            </w:r>
          </w:p>
        </w:tc>
        <w:tc>
          <w:tcPr>
            <w:tcW w:w="2160" w:type="dxa"/>
          </w:tcPr>
          <w:p w14:paraId="441F1B8C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</w:t>
            </w:r>
          </w:p>
        </w:tc>
        <w:tc>
          <w:tcPr>
            <w:tcW w:w="2160" w:type="dxa"/>
          </w:tcPr>
          <w:p w14:paraId="3E864095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所属项目ID</w:t>
            </w:r>
          </w:p>
        </w:tc>
      </w:tr>
      <w:tr w14:paraId="054C8C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398AB3A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stageId</w:t>
            </w:r>
          </w:p>
        </w:tc>
        <w:tc>
          <w:tcPr>
            <w:tcW w:w="2160" w:type="dxa"/>
          </w:tcPr>
          <w:p w14:paraId="2C71E076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Long</w:t>
            </w:r>
          </w:p>
        </w:tc>
        <w:tc>
          <w:tcPr>
            <w:tcW w:w="2160" w:type="dxa"/>
          </w:tcPr>
          <w:p w14:paraId="19095157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</w:t>
            </w:r>
          </w:p>
        </w:tc>
        <w:tc>
          <w:tcPr>
            <w:tcW w:w="2160" w:type="dxa"/>
          </w:tcPr>
          <w:p w14:paraId="0B5CCD94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所属阶段ID</w:t>
            </w:r>
          </w:p>
        </w:tc>
      </w:tr>
      <w:tr w14:paraId="162CCD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BF6D978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remark</w:t>
            </w:r>
          </w:p>
        </w:tc>
        <w:tc>
          <w:tcPr>
            <w:tcW w:w="2160" w:type="dxa"/>
          </w:tcPr>
          <w:p w14:paraId="39744420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String</w:t>
            </w:r>
          </w:p>
        </w:tc>
        <w:tc>
          <w:tcPr>
            <w:tcW w:w="2160" w:type="dxa"/>
          </w:tcPr>
          <w:p w14:paraId="60FAD34C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否</w:t>
            </w:r>
          </w:p>
        </w:tc>
        <w:tc>
          <w:tcPr>
            <w:tcW w:w="2160" w:type="dxa"/>
          </w:tcPr>
          <w:p w14:paraId="2D55ECE4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文件说明</w:t>
            </w:r>
          </w:p>
        </w:tc>
      </w:tr>
    </w:tbl>
    <w:p w14:paraId="3C752493">
      <w:pPr>
        <w:pStyle w:val="6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6.2 获取文件列表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74F6E5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E23BB3E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项目</w:t>
            </w:r>
          </w:p>
        </w:tc>
        <w:tc>
          <w:tcPr>
            <w:tcW w:w="4320" w:type="dxa"/>
          </w:tcPr>
          <w:p w14:paraId="719FFA93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6F5250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BA21C9B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接口路径</w:t>
            </w:r>
          </w:p>
        </w:tc>
        <w:tc>
          <w:tcPr>
            <w:tcW w:w="4320" w:type="dxa"/>
          </w:tcPr>
          <w:p w14:paraId="5E56CB1D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GET /api/v1/file/list</w:t>
            </w:r>
          </w:p>
        </w:tc>
      </w:tr>
      <w:tr w14:paraId="0E835F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20AFDB8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接口描述</w:t>
            </w:r>
          </w:p>
        </w:tc>
        <w:tc>
          <w:tcPr>
            <w:tcW w:w="4320" w:type="dxa"/>
          </w:tcPr>
          <w:p w14:paraId="08EA53F8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获取文件列表（支持多条件筛选）</w:t>
            </w:r>
          </w:p>
        </w:tc>
      </w:tr>
      <w:tr w14:paraId="311671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0E80AA1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是否需要鉴权</w:t>
            </w:r>
          </w:p>
        </w:tc>
        <w:tc>
          <w:tcPr>
            <w:tcW w:w="4320" w:type="dxa"/>
          </w:tcPr>
          <w:p w14:paraId="33AAC182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</w:t>
            </w:r>
          </w:p>
        </w:tc>
      </w:tr>
    </w:tbl>
    <w:p w14:paraId="7DFC4169">
      <w:pP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i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请求参数</w:t>
      </w:r>
      <w:r>
        <w:rPr>
          <w:rFonts w:hint="eastAsia" w:ascii="宋体" w:hAnsi="宋体" w:eastAsia="宋体" w:cs="宋体"/>
          <w:b w:val="0"/>
          <w:i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56"/>
        <w:gridCol w:w="1749"/>
        <w:gridCol w:w="1570"/>
        <w:gridCol w:w="3681"/>
      </w:tblGrid>
      <w:tr w14:paraId="382FFA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60" w:type="dxa"/>
          </w:tcPr>
          <w:p w14:paraId="4597F00D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字段</w:t>
            </w:r>
          </w:p>
        </w:tc>
        <w:tc>
          <w:tcPr>
            <w:tcW w:w="2160" w:type="dxa"/>
          </w:tcPr>
          <w:p w14:paraId="63551599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类型</w:t>
            </w:r>
          </w:p>
        </w:tc>
        <w:tc>
          <w:tcPr>
            <w:tcW w:w="2160" w:type="dxa"/>
          </w:tcPr>
          <w:p w14:paraId="2715CABA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是否必填</w:t>
            </w:r>
          </w:p>
        </w:tc>
        <w:tc>
          <w:tcPr>
            <w:tcW w:w="2160" w:type="dxa"/>
          </w:tcPr>
          <w:p w14:paraId="3313AF0B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23FA07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4908D35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projectId</w:t>
            </w:r>
          </w:p>
        </w:tc>
        <w:tc>
          <w:tcPr>
            <w:tcW w:w="2160" w:type="dxa"/>
          </w:tcPr>
          <w:p w14:paraId="3CC8ECCB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Long</w:t>
            </w:r>
          </w:p>
        </w:tc>
        <w:tc>
          <w:tcPr>
            <w:tcW w:w="2160" w:type="dxa"/>
          </w:tcPr>
          <w:p w14:paraId="489A7E07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</w:t>
            </w:r>
          </w:p>
        </w:tc>
        <w:tc>
          <w:tcPr>
            <w:tcW w:w="2160" w:type="dxa"/>
          </w:tcPr>
          <w:p w14:paraId="745C76DA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项目ID</w:t>
            </w:r>
          </w:p>
        </w:tc>
      </w:tr>
      <w:tr w14:paraId="1388E2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819DBAE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stageId</w:t>
            </w:r>
          </w:p>
        </w:tc>
        <w:tc>
          <w:tcPr>
            <w:tcW w:w="2160" w:type="dxa"/>
          </w:tcPr>
          <w:p w14:paraId="7656C5C1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Long</w:t>
            </w:r>
          </w:p>
        </w:tc>
        <w:tc>
          <w:tcPr>
            <w:tcW w:w="2160" w:type="dxa"/>
          </w:tcPr>
          <w:p w14:paraId="4C8125A6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否</w:t>
            </w:r>
          </w:p>
        </w:tc>
        <w:tc>
          <w:tcPr>
            <w:tcW w:w="2160" w:type="dxa"/>
          </w:tcPr>
          <w:p w14:paraId="1E794EA0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阶段ID</w:t>
            </w:r>
          </w:p>
        </w:tc>
      </w:tr>
      <w:tr w14:paraId="18ED01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14F2B4A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type</w:t>
            </w:r>
          </w:p>
        </w:tc>
        <w:tc>
          <w:tcPr>
            <w:tcW w:w="2160" w:type="dxa"/>
          </w:tcPr>
          <w:p w14:paraId="187E22DB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String</w:t>
            </w:r>
          </w:p>
        </w:tc>
        <w:tc>
          <w:tcPr>
            <w:tcW w:w="2160" w:type="dxa"/>
          </w:tcPr>
          <w:p w14:paraId="645A2E93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否</w:t>
            </w:r>
          </w:p>
        </w:tc>
        <w:tc>
          <w:tcPr>
            <w:tcW w:w="2160" w:type="dxa"/>
          </w:tcPr>
          <w:p w14:paraId="3F6E6E75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文件类型：document/image/code/archive/other</w:t>
            </w:r>
          </w:p>
        </w:tc>
      </w:tr>
      <w:tr w14:paraId="077B1E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CB14499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uploaderId</w:t>
            </w:r>
          </w:p>
        </w:tc>
        <w:tc>
          <w:tcPr>
            <w:tcW w:w="2160" w:type="dxa"/>
          </w:tcPr>
          <w:p w14:paraId="38F8B0E7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Long</w:t>
            </w:r>
          </w:p>
        </w:tc>
        <w:tc>
          <w:tcPr>
            <w:tcW w:w="2160" w:type="dxa"/>
          </w:tcPr>
          <w:p w14:paraId="2FDD96EC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否</w:t>
            </w:r>
          </w:p>
        </w:tc>
        <w:tc>
          <w:tcPr>
            <w:tcW w:w="2160" w:type="dxa"/>
          </w:tcPr>
          <w:p w14:paraId="1D228615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上传者ID</w:t>
            </w:r>
          </w:p>
        </w:tc>
      </w:tr>
      <w:tr w14:paraId="671E9D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9E03DA4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keyword</w:t>
            </w:r>
          </w:p>
        </w:tc>
        <w:tc>
          <w:tcPr>
            <w:tcW w:w="2160" w:type="dxa"/>
          </w:tcPr>
          <w:p w14:paraId="01142104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String</w:t>
            </w:r>
          </w:p>
        </w:tc>
        <w:tc>
          <w:tcPr>
            <w:tcW w:w="2160" w:type="dxa"/>
          </w:tcPr>
          <w:p w14:paraId="4C292474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否</w:t>
            </w:r>
          </w:p>
        </w:tc>
        <w:tc>
          <w:tcPr>
            <w:tcW w:w="2160" w:type="dxa"/>
          </w:tcPr>
          <w:p w14:paraId="7195137D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搜索关键词</w:t>
            </w:r>
          </w:p>
        </w:tc>
      </w:tr>
      <w:tr w14:paraId="48B5D6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95028B2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status</w:t>
            </w:r>
          </w:p>
        </w:tc>
        <w:tc>
          <w:tcPr>
            <w:tcW w:w="2160" w:type="dxa"/>
          </w:tcPr>
          <w:p w14:paraId="203B48A2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String</w:t>
            </w:r>
          </w:p>
        </w:tc>
        <w:tc>
          <w:tcPr>
            <w:tcW w:w="2160" w:type="dxa"/>
          </w:tcPr>
          <w:p w14:paraId="30828A77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否</w:t>
            </w:r>
          </w:p>
        </w:tc>
        <w:tc>
          <w:tcPr>
            <w:tcW w:w="2160" w:type="dxa"/>
          </w:tcPr>
          <w:p w14:paraId="52A98539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审核状态：pending/approved/rejected</w:t>
            </w:r>
          </w:p>
        </w:tc>
      </w:tr>
      <w:tr w14:paraId="024BCA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41F24BE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startDate</w:t>
            </w:r>
          </w:p>
        </w:tc>
        <w:tc>
          <w:tcPr>
            <w:tcW w:w="2160" w:type="dxa"/>
          </w:tcPr>
          <w:p w14:paraId="596F440B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String</w:t>
            </w:r>
          </w:p>
        </w:tc>
        <w:tc>
          <w:tcPr>
            <w:tcW w:w="2160" w:type="dxa"/>
          </w:tcPr>
          <w:p w14:paraId="4A12D2D3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否</w:t>
            </w:r>
          </w:p>
        </w:tc>
        <w:tc>
          <w:tcPr>
            <w:tcW w:w="2160" w:type="dxa"/>
          </w:tcPr>
          <w:p w14:paraId="6A300AE5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开始日期</w:t>
            </w:r>
          </w:p>
        </w:tc>
      </w:tr>
      <w:tr w14:paraId="698DAD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DF5DFA4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endDate</w:t>
            </w:r>
          </w:p>
        </w:tc>
        <w:tc>
          <w:tcPr>
            <w:tcW w:w="2160" w:type="dxa"/>
          </w:tcPr>
          <w:p w14:paraId="302D4C17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String</w:t>
            </w:r>
          </w:p>
        </w:tc>
        <w:tc>
          <w:tcPr>
            <w:tcW w:w="2160" w:type="dxa"/>
          </w:tcPr>
          <w:p w14:paraId="088FFF83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否</w:t>
            </w:r>
          </w:p>
        </w:tc>
        <w:tc>
          <w:tcPr>
            <w:tcW w:w="2160" w:type="dxa"/>
          </w:tcPr>
          <w:p w14:paraId="1CA93B2F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结束日期</w:t>
            </w:r>
          </w:p>
        </w:tc>
      </w:tr>
      <w:tr w14:paraId="0C5771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B20B332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pageNum</w:t>
            </w:r>
          </w:p>
        </w:tc>
        <w:tc>
          <w:tcPr>
            <w:tcW w:w="2160" w:type="dxa"/>
          </w:tcPr>
          <w:p w14:paraId="43E08C69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Integer</w:t>
            </w:r>
          </w:p>
        </w:tc>
        <w:tc>
          <w:tcPr>
            <w:tcW w:w="2160" w:type="dxa"/>
          </w:tcPr>
          <w:p w14:paraId="1B69A217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否</w:t>
            </w:r>
          </w:p>
        </w:tc>
        <w:tc>
          <w:tcPr>
            <w:tcW w:w="2160" w:type="dxa"/>
          </w:tcPr>
          <w:p w14:paraId="53D36164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页码，默认1</w:t>
            </w:r>
          </w:p>
        </w:tc>
      </w:tr>
      <w:tr w14:paraId="097716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F011C18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pageSize</w:t>
            </w:r>
          </w:p>
        </w:tc>
        <w:tc>
          <w:tcPr>
            <w:tcW w:w="2160" w:type="dxa"/>
          </w:tcPr>
          <w:p w14:paraId="2A572AF2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Integer</w:t>
            </w:r>
          </w:p>
        </w:tc>
        <w:tc>
          <w:tcPr>
            <w:tcW w:w="2160" w:type="dxa"/>
          </w:tcPr>
          <w:p w14:paraId="2B39BA71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否</w:t>
            </w:r>
          </w:p>
        </w:tc>
        <w:tc>
          <w:tcPr>
            <w:tcW w:w="2160" w:type="dxa"/>
          </w:tcPr>
          <w:p w14:paraId="2BB5FB84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每页大小，默认10</w:t>
            </w:r>
          </w:p>
        </w:tc>
      </w:tr>
    </w:tbl>
    <w:p w14:paraId="05ECE82A">
      <w:pPr>
        <w:pStyle w:val="6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6.3 获取文件详情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654155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BF7E41E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项目</w:t>
            </w:r>
          </w:p>
        </w:tc>
        <w:tc>
          <w:tcPr>
            <w:tcW w:w="4320" w:type="dxa"/>
          </w:tcPr>
          <w:p w14:paraId="440EE95C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384CD6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73714F6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接口路径</w:t>
            </w:r>
          </w:p>
        </w:tc>
        <w:tc>
          <w:tcPr>
            <w:tcW w:w="4320" w:type="dxa"/>
          </w:tcPr>
          <w:p w14:paraId="04315572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GET /api/v1/file/{fileId}</w:t>
            </w:r>
          </w:p>
        </w:tc>
      </w:tr>
      <w:tr w14:paraId="2B76FF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B095081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接口描述</w:t>
            </w:r>
          </w:p>
        </w:tc>
        <w:tc>
          <w:tcPr>
            <w:tcW w:w="4320" w:type="dxa"/>
          </w:tcPr>
          <w:p w14:paraId="21B43657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获取文件详细信息</w:t>
            </w:r>
          </w:p>
        </w:tc>
      </w:tr>
      <w:tr w14:paraId="51779A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7566636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是否需要鉴权</w:t>
            </w:r>
          </w:p>
        </w:tc>
        <w:tc>
          <w:tcPr>
            <w:tcW w:w="4320" w:type="dxa"/>
          </w:tcPr>
          <w:p w14:paraId="793A8B37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</w:t>
            </w:r>
          </w:p>
        </w:tc>
      </w:tr>
    </w:tbl>
    <w:p w14:paraId="55D5E050">
      <w:pPr>
        <w:pStyle w:val="6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6.4 删除文件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200B21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AB4DCC7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项目</w:t>
            </w:r>
          </w:p>
        </w:tc>
        <w:tc>
          <w:tcPr>
            <w:tcW w:w="4320" w:type="dxa"/>
          </w:tcPr>
          <w:p w14:paraId="6CD936DA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72DBF8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A50D374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接口路径</w:t>
            </w:r>
          </w:p>
        </w:tc>
        <w:tc>
          <w:tcPr>
            <w:tcW w:w="4320" w:type="dxa"/>
          </w:tcPr>
          <w:p w14:paraId="6A1829FA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DELETE /api/v1/file/{fileId}</w:t>
            </w:r>
          </w:p>
        </w:tc>
      </w:tr>
      <w:tr w14:paraId="11089B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3F25F32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接口描述</w:t>
            </w:r>
          </w:p>
        </w:tc>
        <w:tc>
          <w:tcPr>
            <w:tcW w:w="4320" w:type="dxa"/>
          </w:tcPr>
          <w:p w14:paraId="28D41B48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删除指定文件（组员仅能删除自己的文件）</w:t>
            </w:r>
          </w:p>
        </w:tc>
      </w:tr>
      <w:tr w14:paraId="343647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E8C29F3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是否需要鉴权</w:t>
            </w:r>
          </w:p>
        </w:tc>
        <w:tc>
          <w:tcPr>
            <w:tcW w:w="4320" w:type="dxa"/>
          </w:tcPr>
          <w:p w14:paraId="2F0C4737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</w:t>
            </w:r>
          </w:p>
        </w:tc>
      </w:tr>
    </w:tbl>
    <w:p w14:paraId="38D79069">
      <w:pPr>
        <w:pStyle w:val="6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6.5 文件预览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58161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93F2FC6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项目</w:t>
            </w:r>
          </w:p>
        </w:tc>
        <w:tc>
          <w:tcPr>
            <w:tcW w:w="4320" w:type="dxa"/>
          </w:tcPr>
          <w:p w14:paraId="780DAD33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2B7F09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8FAB803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接口路径</w:t>
            </w:r>
          </w:p>
        </w:tc>
        <w:tc>
          <w:tcPr>
            <w:tcW w:w="4320" w:type="dxa"/>
          </w:tcPr>
          <w:p w14:paraId="6BDEDE63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GET /api/v1/file/{fileId}/preview</w:t>
            </w:r>
          </w:p>
        </w:tc>
      </w:tr>
      <w:tr w14:paraId="78F828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549234C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接口描述</w:t>
            </w:r>
          </w:p>
        </w:tc>
        <w:tc>
          <w:tcPr>
            <w:tcW w:w="4320" w:type="dxa"/>
          </w:tcPr>
          <w:p w14:paraId="0C53DEA0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获取文件预览地址（含水印）</w:t>
            </w:r>
          </w:p>
        </w:tc>
      </w:tr>
      <w:tr w14:paraId="298DC4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9A8BDB5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是否需要鉴权</w:t>
            </w:r>
          </w:p>
        </w:tc>
        <w:tc>
          <w:tcPr>
            <w:tcW w:w="4320" w:type="dxa"/>
          </w:tcPr>
          <w:p w14:paraId="40B5B96B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</w:t>
            </w:r>
          </w:p>
        </w:tc>
      </w:tr>
    </w:tbl>
    <w:p w14:paraId="0B46B509">
      <w:pPr>
        <w:pStyle w:val="6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6.6 文件下载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150D6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BDBBEFE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项目</w:t>
            </w:r>
          </w:p>
        </w:tc>
        <w:tc>
          <w:tcPr>
            <w:tcW w:w="4320" w:type="dxa"/>
          </w:tcPr>
          <w:p w14:paraId="26A804F6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758EB3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0E55665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接口路径</w:t>
            </w:r>
          </w:p>
        </w:tc>
        <w:tc>
          <w:tcPr>
            <w:tcW w:w="4320" w:type="dxa"/>
          </w:tcPr>
          <w:p w14:paraId="6FC6BC66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GET /api/v1/file/{fileId}/download</w:t>
            </w:r>
          </w:p>
        </w:tc>
      </w:tr>
      <w:tr w14:paraId="1610F9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138ED6D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接口描述</w:t>
            </w:r>
          </w:p>
        </w:tc>
        <w:tc>
          <w:tcPr>
            <w:tcW w:w="4320" w:type="dxa"/>
          </w:tcPr>
          <w:p w14:paraId="0EF63DB5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获取文件下载链接（临时签名URL）</w:t>
            </w:r>
          </w:p>
        </w:tc>
      </w:tr>
      <w:tr w14:paraId="1147C8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DE2FFCF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是否需要鉴权</w:t>
            </w:r>
          </w:p>
        </w:tc>
        <w:tc>
          <w:tcPr>
            <w:tcW w:w="4320" w:type="dxa"/>
          </w:tcPr>
          <w:p w14:paraId="30863AAC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</w:t>
            </w:r>
          </w:p>
        </w:tc>
      </w:tr>
    </w:tbl>
    <w:p w14:paraId="2ECB8581">
      <w:pPr>
        <w:pStyle w:val="6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6.7 移动文件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51F0BD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B8926E4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项目</w:t>
            </w:r>
          </w:p>
        </w:tc>
        <w:tc>
          <w:tcPr>
            <w:tcW w:w="4320" w:type="dxa"/>
          </w:tcPr>
          <w:p w14:paraId="1F0308E1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64040E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F096D9F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接口路径</w:t>
            </w:r>
          </w:p>
        </w:tc>
        <w:tc>
          <w:tcPr>
            <w:tcW w:w="4320" w:type="dxa"/>
          </w:tcPr>
          <w:p w14:paraId="4BD4CC5F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PUT /api/v1/file/{fileId}/move</w:t>
            </w:r>
          </w:p>
        </w:tc>
      </w:tr>
      <w:tr w14:paraId="013A0D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54A16ED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接口描述</w:t>
            </w:r>
          </w:p>
        </w:tc>
        <w:tc>
          <w:tcPr>
            <w:tcW w:w="4320" w:type="dxa"/>
          </w:tcPr>
          <w:p w14:paraId="7ED1DF62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将文件移动到其他阶段</w:t>
            </w:r>
          </w:p>
        </w:tc>
      </w:tr>
      <w:tr w14:paraId="052E79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8AD0AB4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是否需要鉴权</w:t>
            </w:r>
          </w:p>
        </w:tc>
        <w:tc>
          <w:tcPr>
            <w:tcW w:w="4320" w:type="dxa"/>
          </w:tcPr>
          <w:p w14:paraId="63A8D06F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是（仅组长）</w:t>
            </w:r>
          </w:p>
        </w:tc>
      </w:tr>
    </w:tbl>
    <w:p w14:paraId="5C6D4E62">
      <w:pP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i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请求参数</w:t>
      </w:r>
      <w:r>
        <w:rPr>
          <w:rFonts w:hint="eastAsia" w:ascii="宋体" w:hAnsi="宋体" w:eastAsia="宋体" w:cs="宋体"/>
          <w:b w:val="0"/>
          <w:i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38DA11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350C44E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字段</w:t>
            </w:r>
          </w:p>
        </w:tc>
        <w:tc>
          <w:tcPr>
            <w:tcW w:w="2160" w:type="dxa"/>
          </w:tcPr>
          <w:p w14:paraId="73678DB4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类型</w:t>
            </w:r>
          </w:p>
        </w:tc>
        <w:tc>
          <w:tcPr>
            <w:tcW w:w="2160" w:type="dxa"/>
          </w:tcPr>
          <w:p w14:paraId="77618E0B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是否必填</w:t>
            </w:r>
          </w:p>
        </w:tc>
        <w:tc>
          <w:tcPr>
            <w:tcW w:w="2160" w:type="dxa"/>
          </w:tcPr>
          <w:p w14:paraId="15FB0CD1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0ECF70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B31449C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stageId</w:t>
            </w:r>
          </w:p>
        </w:tc>
        <w:tc>
          <w:tcPr>
            <w:tcW w:w="2160" w:type="dxa"/>
          </w:tcPr>
          <w:p w14:paraId="5D5B8CD2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Long</w:t>
            </w:r>
          </w:p>
        </w:tc>
        <w:tc>
          <w:tcPr>
            <w:tcW w:w="2160" w:type="dxa"/>
          </w:tcPr>
          <w:p w14:paraId="2A3A1583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</w:t>
            </w:r>
          </w:p>
        </w:tc>
        <w:tc>
          <w:tcPr>
            <w:tcW w:w="2160" w:type="dxa"/>
          </w:tcPr>
          <w:p w14:paraId="127EEB07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目标阶段ID</w:t>
            </w:r>
          </w:p>
        </w:tc>
      </w:tr>
    </w:tbl>
    <w:p w14:paraId="3979AA20">
      <w:pPr>
        <w:pStyle w:val="6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6.8 重命名文件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53BCC2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320" w:type="dxa"/>
          </w:tcPr>
          <w:p w14:paraId="22BD0656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项目</w:t>
            </w:r>
          </w:p>
        </w:tc>
        <w:tc>
          <w:tcPr>
            <w:tcW w:w="4320" w:type="dxa"/>
          </w:tcPr>
          <w:p w14:paraId="35806946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4F32F2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10B911C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接口路径</w:t>
            </w:r>
          </w:p>
        </w:tc>
        <w:tc>
          <w:tcPr>
            <w:tcW w:w="4320" w:type="dxa"/>
          </w:tcPr>
          <w:p w14:paraId="264251A8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PUT /api/v1/file/{fileId}/rename</w:t>
            </w:r>
          </w:p>
        </w:tc>
      </w:tr>
      <w:tr w14:paraId="33670C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C61E7AA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接口描述</w:t>
            </w:r>
          </w:p>
        </w:tc>
        <w:tc>
          <w:tcPr>
            <w:tcW w:w="4320" w:type="dxa"/>
          </w:tcPr>
          <w:p w14:paraId="2C5C00F1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重命名文件</w:t>
            </w:r>
          </w:p>
        </w:tc>
      </w:tr>
      <w:tr w14:paraId="6E0AF8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636BF80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是否需要鉴权</w:t>
            </w:r>
          </w:p>
        </w:tc>
        <w:tc>
          <w:tcPr>
            <w:tcW w:w="4320" w:type="dxa"/>
          </w:tcPr>
          <w:p w14:paraId="36920D8D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是（仅上传者或组长）</w:t>
            </w:r>
          </w:p>
        </w:tc>
      </w:tr>
    </w:tbl>
    <w:p w14:paraId="3190FB19">
      <w:pP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i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请求参数</w:t>
      </w:r>
      <w:r>
        <w:rPr>
          <w:rFonts w:hint="eastAsia" w:ascii="宋体" w:hAnsi="宋体" w:eastAsia="宋体" w:cs="宋体"/>
          <w:b w:val="0"/>
          <w:i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7C36E9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12E6493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字段</w:t>
            </w:r>
          </w:p>
        </w:tc>
        <w:tc>
          <w:tcPr>
            <w:tcW w:w="2160" w:type="dxa"/>
          </w:tcPr>
          <w:p w14:paraId="77E12E55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类型</w:t>
            </w:r>
          </w:p>
        </w:tc>
        <w:tc>
          <w:tcPr>
            <w:tcW w:w="2160" w:type="dxa"/>
          </w:tcPr>
          <w:p w14:paraId="31523E56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是否必填</w:t>
            </w:r>
          </w:p>
        </w:tc>
        <w:tc>
          <w:tcPr>
            <w:tcW w:w="2160" w:type="dxa"/>
          </w:tcPr>
          <w:p w14:paraId="0CBA4D98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321F93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B4927B3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name</w:t>
            </w:r>
          </w:p>
        </w:tc>
        <w:tc>
          <w:tcPr>
            <w:tcW w:w="2160" w:type="dxa"/>
          </w:tcPr>
          <w:p w14:paraId="31C063AB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String</w:t>
            </w:r>
          </w:p>
        </w:tc>
        <w:tc>
          <w:tcPr>
            <w:tcW w:w="2160" w:type="dxa"/>
          </w:tcPr>
          <w:p w14:paraId="435358E4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</w:t>
            </w:r>
          </w:p>
        </w:tc>
        <w:tc>
          <w:tcPr>
            <w:tcW w:w="2160" w:type="dxa"/>
          </w:tcPr>
          <w:p w14:paraId="39FEC7F3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新文件名</w:t>
            </w:r>
          </w:p>
        </w:tc>
      </w:tr>
    </w:tbl>
    <w:p w14:paraId="7502301A">
      <w:pPr>
        <w:pStyle w:val="6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6.9 收藏文件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4DBCCC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6D44DC5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项目</w:t>
            </w:r>
          </w:p>
        </w:tc>
        <w:tc>
          <w:tcPr>
            <w:tcW w:w="4320" w:type="dxa"/>
          </w:tcPr>
          <w:p w14:paraId="61B1B202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13CA26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F5D0A24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接口路径</w:t>
            </w:r>
          </w:p>
        </w:tc>
        <w:tc>
          <w:tcPr>
            <w:tcW w:w="4320" w:type="dxa"/>
          </w:tcPr>
          <w:p w14:paraId="389E0E0D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POST /api/v1/file/{fileId}/favorite</w:t>
            </w:r>
          </w:p>
        </w:tc>
      </w:tr>
      <w:tr w14:paraId="6604E4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DF88455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接口描述</w:t>
            </w:r>
          </w:p>
        </w:tc>
        <w:tc>
          <w:tcPr>
            <w:tcW w:w="4320" w:type="dxa"/>
          </w:tcPr>
          <w:p w14:paraId="4A2C1252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收藏或取消收藏文件</w:t>
            </w:r>
          </w:p>
        </w:tc>
      </w:tr>
      <w:tr w14:paraId="768877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285C00E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是否需要鉴权</w:t>
            </w:r>
          </w:p>
        </w:tc>
        <w:tc>
          <w:tcPr>
            <w:tcW w:w="4320" w:type="dxa"/>
          </w:tcPr>
          <w:p w14:paraId="164A5782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</w:t>
            </w:r>
          </w:p>
        </w:tc>
      </w:tr>
    </w:tbl>
    <w:p w14:paraId="6C5B31D6">
      <w:pPr>
        <w:pStyle w:val="6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6.10 审核通过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1948E1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3865BFB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项目</w:t>
            </w:r>
          </w:p>
        </w:tc>
        <w:tc>
          <w:tcPr>
            <w:tcW w:w="4320" w:type="dxa"/>
          </w:tcPr>
          <w:p w14:paraId="5FC9288F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4204AC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87AC8D7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接口路径</w:t>
            </w:r>
          </w:p>
        </w:tc>
        <w:tc>
          <w:tcPr>
            <w:tcW w:w="4320" w:type="dxa"/>
          </w:tcPr>
          <w:p w14:paraId="03399D16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POST /api/v1/file/{fileId}/approve</w:t>
            </w:r>
          </w:p>
        </w:tc>
      </w:tr>
      <w:tr w14:paraId="6C1D79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D6BA012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接口描述</w:t>
            </w:r>
          </w:p>
        </w:tc>
        <w:tc>
          <w:tcPr>
            <w:tcW w:w="4320" w:type="dxa"/>
          </w:tcPr>
          <w:p w14:paraId="17D2FE47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组长审核通过文件</w:t>
            </w:r>
          </w:p>
        </w:tc>
      </w:tr>
      <w:tr w14:paraId="7D86D5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A35504E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是否需要鉴权</w:t>
            </w:r>
          </w:p>
        </w:tc>
        <w:tc>
          <w:tcPr>
            <w:tcW w:w="4320" w:type="dxa"/>
          </w:tcPr>
          <w:p w14:paraId="16499804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是（仅组长）</w:t>
            </w:r>
          </w:p>
        </w:tc>
      </w:tr>
    </w:tbl>
    <w:p w14:paraId="19E3AE05">
      <w:pPr>
        <w:pStyle w:val="6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6.11 审核驳回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717BB1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A73F79E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项目</w:t>
            </w:r>
          </w:p>
        </w:tc>
        <w:tc>
          <w:tcPr>
            <w:tcW w:w="4320" w:type="dxa"/>
          </w:tcPr>
          <w:p w14:paraId="527E48ED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44D0D7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DA14E95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接口路径</w:t>
            </w:r>
          </w:p>
        </w:tc>
        <w:tc>
          <w:tcPr>
            <w:tcW w:w="4320" w:type="dxa"/>
          </w:tcPr>
          <w:p w14:paraId="16E361F8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POST /api/v1/file/{fileId}/reject</w:t>
            </w:r>
          </w:p>
        </w:tc>
      </w:tr>
      <w:tr w14:paraId="792CF4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47A17BF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接口描述</w:t>
            </w:r>
          </w:p>
        </w:tc>
        <w:tc>
          <w:tcPr>
            <w:tcW w:w="4320" w:type="dxa"/>
          </w:tcPr>
          <w:p w14:paraId="52B8C6A8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组长驳回文件</w:t>
            </w:r>
          </w:p>
        </w:tc>
      </w:tr>
      <w:tr w14:paraId="509484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89DADA3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是否需要鉴权</w:t>
            </w:r>
          </w:p>
        </w:tc>
        <w:tc>
          <w:tcPr>
            <w:tcW w:w="4320" w:type="dxa"/>
          </w:tcPr>
          <w:p w14:paraId="6C5EA04F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是（仅组长）</w:t>
            </w:r>
          </w:p>
        </w:tc>
      </w:tr>
    </w:tbl>
    <w:p w14:paraId="59C02EF1">
      <w:pP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i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请求参数</w:t>
      </w:r>
      <w:r>
        <w:rPr>
          <w:rFonts w:hint="eastAsia" w:ascii="宋体" w:hAnsi="宋体" w:eastAsia="宋体" w:cs="宋体"/>
          <w:b w:val="0"/>
          <w:i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328BDB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A010FF9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字段</w:t>
            </w:r>
          </w:p>
        </w:tc>
        <w:tc>
          <w:tcPr>
            <w:tcW w:w="2160" w:type="dxa"/>
          </w:tcPr>
          <w:p w14:paraId="18EC1280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类型</w:t>
            </w:r>
          </w:p>
        </w:tc>
        <w:tc>
          <w:tcPr>
            <w:tcW w:w="2160" w:type="dxa"/>
          </w:tcPr>
          <w:p w14:paraId="63C2FAD9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是否必填</w:t>
            </w:r>
          </w:p>
        </w:tc>
        <w:tc>
          <w:tcPr>
            <w:tcW w:w="2160" w:type="dxa"/>
          </w:tcPr>
          <w:p w14:paraId="3B75BEAD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7FBB3F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A296AD5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reason</w:t>
            </w:r>
          </w:p>
        </w:tc>
        <w:tc>
          <w:tcPr>
            <w:tcW w:w="2160" w:type="dxa"/>
          </w:tcPr>
          <w:p w14:paraId="25F50019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String</w:t>
            </w:r>
          </w:p>
        </w:tc>
        <w:tc>
          <w:tcPr>
            <w:tcW w:w="2160" w:type="dxa"/>
          </w:tcPr>
          <w:p w14:paraId="233F7B10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</w:t>
            </w:r>
          </w:p>
        </w:tc>
        <w:tc>
          <w:tcPr>
            <w:tcW w:w="2160" w:type="dxa"/>
          </w:tcPr>
          <w:p w14:paraId="69C20971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驳回原因</w:t>
            </w:r>
          </w:p>
        </w:tc>
      </w:tr>
    </w:tbl>
    <w:p w14:paraId="7D597571">
      <w:pPr>
        <w:pStyle w:val="6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6.12 重新提交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084A0B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284313C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项目</w:t>
            </w:r>
          </w:p>
        </w:tc>
        <w:tc>
          <w:tcPr>
            <w:tcW w:w="4320" w:type="dxa"/>
          </w:tcPr>
          <w:p w14:paraId="02CFA91F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391F70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32279B4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接口路径</w:t>
            </w:r>
          </w:p>
        </w:tc>
        <w:tc>
          <w:tcPr>
            <w:tcW w:w="4320" w:type="dxa"/>
          </w:tcPr>
          <w:p w14:paraId="34F13DB2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POST /api/v1/file/{fileId}/resubmit</w:t>
            </w:r>
          </w:p>
        </w:tc>
      </w:tr>
      <w:tr w14:paraId="7B63A2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264C181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接口描述</w:t>
            </w:r>
          </w:p>
        </w:tc>
        <w:tc>
          <w:tcPr>
            <w:tcW w:w="4320" w:type="dxa"/>
          </w:tcPr>
          <w:p w14:paraId="30DBD90D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被驳回的文件重新上传新版本</w:t>
            </w:r>
          </w:p>
        </w:tc>
      </w:tr>
      <w:tr w14:paraId="165811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EE8BF09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是否需要鉴权</w:t>
            </w:r>
          </w:p>
        </w:tc>
        <w:tc>
          <w:tcPr>
            <w:tcW w:w="4320" w:type="dxa"/>
          </w:tcPr>
          <w:p w14:paraId="1778E5A2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是（仅上传者）</w:t>
            </w:r>
          </w:p>
        </w:tc>
      </w:tr>
    </w:tbl>
    <w:p w14:paraId="24FD9F19">
      <w:pP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i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请求格式</w:t>
      </w:r>
      <w:r>
        <w:rPr>
          <w:rFonts w:hint="eastAsia" w:ascii="宋体" w:hAnsi="宋体" w:eastAsia="宋体" w:cs="宋体"/>
          <w:b w:val="0"/>
          <w:i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：multipart/form-data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04B6D4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6971DB4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字段</w:t>
            </w:r>
          </w:p>
        </w:tc>
        <w:tc>
          <w:tcPr>
            <w:tcW w:w="2160" w:type="dxa"/>
          </w:tcPr>
          <w:p w14:paraId="3CB0FA4E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类型</w:t>
            </w:r>
          </w:p>
        </w:tc>
        <w:tc>
          <w:tcPr>
            <w:tcW w:w="2160" w:type="dxa"/>
          </w:tcPr>
          <w:p w14:paraId="0A2E1DD5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是否必填</w:t>
            </w:r>
          </w:p>
        </w:tc>
        <w:tc>
          <w:tcPr>
            <w:tcW w:w="2160" w:type="dxa"/>
          </w:tcPr>
          <w:p w14:paraId="5FE83732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78734E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FD644E0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file</w:t>
            </w:r>
          </w:p>
        </w:tc>
        <w:tc>
          <w:tcPr>
            <w:tcW w:w="2160" w:type="dxa"/>
          </w:tcPr>
          <w:p w14:paraId="6A64724C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File</w:t>
            </w:r>
          </w:p>
        </w:tc>
        <w:tc>
          <w:tcPr>
            <w:tcW w:w="2160" w:type="dxa"/>
          </w:tcPr>
          <w:p w14:paraId="464E2CFE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</w:t>
            </w:r>
          </w:p>
        </w:tc>
        <w:tc>
          <w:tcPr>
            <w:tcW w:w="2160" w:type="dxa"/>
          </w:tcPr>
          <w:p w14:paraId="2AED50FD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新版本文件</w:t>
            </w:r>
          </w:p>
        </w:tc>
      </w:tr>
      <w:tr w14:paraId="402E47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F0032BD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remark</w:t>
            </w:r>
          </w:p>
        </w:tc>
        <w:tc>
          <w:tcPr>
            <w:tcW w:w="2160" w:type="dxa"/>
          </w:tcPr>
          <w:p w14:paraId="04173DA7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String</w:t>
            </w:r>
          </w:p>
        </w:tc>
        <w:tc>
          <w:tcPr>
            <w:tcW w:w="2160" w:type="dxa"/>
          </w:tcPr>
          <w:p w14:paraId="282446EA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否</w:t>
            </w:r>
          </w:p>
        </w:tc>
        <w:tc>
          <w:tcPr>
            <w:tcW w:w="2160" w:type="dxa"/>
          </w:tcPr>
          <w:p w14:paraId="27BE4BB8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修订说明</w:t>
            </w:r>
          </w:p>
        </w:tc>
      </w:tr>
    </w:tbl>
    <w:p w14:paraId="5B6C5ADA">
      <w:pPr>
        <w:pStyle w:val="6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6.13 获取审核日志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09B875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C9E58E5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项目</w:t>
            </w:r>
          </w:p>
        </w:tc>
        <w:tc>
          <w:tcPr>
            <w:tcW w:w="4320" w:type="dxa"/>
          </w:tcPr>
          <w:p w14:paraId="68559CE4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49EB79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64962C8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接口路径</w:t>
            </w:r>
          </w:p>
        </w:tc>
        <w:tc>
          <w:tcPr>
            <w:tcW w:w="4320" w:type="dxa"/>
          </w:tcPr>
          <w:p w14:paraId="0CE76419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GET /api/v1/file/{fileId}/audit-logs</w:t>
            </w:r>
          </w:p>
        </w:tc>
      </w:tr>
      <w:tr w14:paraId="733FA7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14BD52B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接口描述</w:t>
            </w:r>
          </w:p>
        </w:tc>
        <w:tc>
          <w:tcPr>
            <w:tcW w:w="4320" w:type="dxa"/>
          </w:tcPr>
          <w:p w14:paraId="42A0CC21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获取文件的审核历史记录</w:t>
            </w:r>
          </w:p>
        </w:tc>
      </w:tr>
      <w:tr w14:paraId="51029E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05DC7BD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是否需要鉴权</w:t>
            </w:r>
          </w:p>
        </w:tc>
        <w:tc>
          <w:tcPr>
            <w:tcW w:w="4320" w:type="dxa"/>
          </w:tcPr>
          <w:p w14:paraId="2110C345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</w:t>
            </w:r>
          </w:p>
        </w:tc>
      </w:tr>
    </w:tbl>
    <w:p w14:paraId="0F37F78B">
      <w:pPr>
        <w:pStyle w:val="6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6.14 获取下载记录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67F23C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320" w:type="dxa"/>
          </w:tcPr>
          <w:p w14:paraId="1274A527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项目</w:t>
            </w:r>
          </w:p>
        </w:tc>
        <w:tc>
          <w:tcPr>
            <w:tcW w:w="4320" w:type="dxa"/>
          </w:tcPr>
          <w:p w14:paraId="09C3AC7A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128180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6613628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接口路径</w:t>
            </w:r>
          </w:p>
        </w:tc>
        <w:tc>
          <w:tcPr>
            <w:tcW w:w="4320" w:type="dxa"/>
          </w:tcPr>
          <w:p w14:paraId="77B590A0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GET /api/v1/file/{fileId}/download-records</w:t>
            </w:r>
          </w:p>
        </w:tc>
      </w:tr>
      <w:tr w14:paraId="1191C4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632D01A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接口描述</w:t>
            </w:r>
          </w:p>
        </w:tc>
        <w:tc>
          <w:tcPr>
            <w:tcW w:w="4320" w:type="dxa"/>
          </w:tcPr>
          <w:p w14:paraId="4CC0F126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获取文件被下载的记录</w:t>
            </w:r>
          </w:p>
        </w:tc>
      </w:tr>
      <w:tr w14:paraId="50B596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4CDD1AA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是否需要鉴权</w:t>
            </w:r>
          </w:p>
        </w:tc>
        <w:tc>
          <w:tcPr>
            <w:tcW w:w="4320" w:type="dxa"/>
          </w:tcPr>
          <w:p w14:paraId="035F0566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</w:t>
            </w:r>
          </w:p>
        </w:tc>
      </w:tr>
    </w:tbl>
    <w:p w14:paraId="30165EA5">
      <w:pPr>
        <w:pStyle w:val="6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6.15 待审核列表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081469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3FDDCE2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项目</w:t>
            </w:r>
          </w:p>
        </w:tc>
        <w:tc>
          <w:tcPr>
            <w:tcW w:w="4320" w:type="dxa"/>
          </w:tcPr>
          <w:p w14:paraId="4AB2ABEB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11858B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9A5E55E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接口路径</w:t>
            </w:r>
          </w:p>
        </w:tc>
        <w:tc>
          <w:tcPr>
            <w:tcW w:w="4320" w:type="dxa"/>
          </w:tcPr>
          <w:p w14:paraId="50292B3D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GET /api/v1/file/pending-audit</w:t>
            </w:r>
          </w:p>
        </w:tc>
      </w:tr>
      <w:tr w14:paraId="18BB8D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8375BF7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接口描述</w:t>
            </w:r>
          </w:p>
        </w:tc>
        <w:tc>
          <w:tcPr>
            <w:tcW w:w="4320" w:type="dxa"/>
          </w:tcPr>
          <w:p w14:paraId="27D2E0C8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获取当前用户需要审核的文件列表（组长视角）</w:t>
            </w:r>
          </w:p>
        </w:tc>
      </w:tr>
      <w:tr w14:paraId="37251D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9E45806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是否需要鉴权</w:t>
            </w:r>
          </w:p>
        </w:tc>
        <w:tc>
          <w:tcPr>
            <w:tcW w:w="4320" w:type="dxa"/>
          </w:tcPr>
          <w:p w14:paraId="0672D316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是（仅组长）</w:t>
            </w:r>
          </w:p>
        </w:tc>
      </w:tr>
    </w:tbl>
    <w:p w14:paraId="7A3B981A">
      <w:pPr>
        <w:pStyle w:val="6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6.16 批量审核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09EFDA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F09C9C3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项目</w:t>
            </w:r>
          </w:p>
        </w:tc>
        <w:tc>
          <w:tcPr>
            <w:tcW w:w="4320" w:type="dxa"/>
          </w:tcPr>
          <w:p w14:paraId="571A1B7A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49951A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919EE88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接口路径</w:t>
            </w:r>
          </w:p>
        </w:tc>
        <w:tc>
          <w:tcPr>
            <w:tcW w:w="4320" w:type="dxa"/>
          </w:tcPr>
          <w:p w14:paraId="181C82DB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POST /api/v1/file/batch-audit</w:t>
            </w:r>
          </w:p>
        </w:tc>
      </w:tr>
      <w:tr w14:paraId="5F4963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1426637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接口描述</w:t>
            </w:r>
          </w:p>
        </w:tc>
        <w:tc>
          <w:tcPr>
            <w:tcW w:w="4320" w:type="dxa"/>
          </w:tcPr>
          <w:p w14:paraId="4A325487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批量审核文件</w:t>
            </w:r>
          </w:p>
        </w:tc>
      </w:tr>
      <w:tr w14:paraId="44C790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6885017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是否需要鉴权</w:t>
            </w:r>
          </w:p>
        </w:tc>
        <w:tc>
          <w:tcPr>
            <w:tcW w:w="4320" w:type="dxa"/>
          </w:tcPr>
          <w:p w14:paraId="284C7EB4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是（仅组长）</w:t>
            </w:r>
          </w:p>
        </w:tc>
      </w:tr>
    </w:tbl>
    <w:p w14:paraId="1C213413">
      <w:pP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i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请求参数</w:t>
      </w:r>
      <w:r>
        <w:rPr>
          <w:rFonts w:hint="eastAsia" w:ascii="宋体" w:hAnsi="宋体" w:eastAsia="宋体" w:cs="宋体"/>
          <w:b w:val="0"/>
          <w:i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6E0167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131BA1A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字段</w:t>
            </w:r>
          </w:p>
        </w:tc>
        <w:tc>
          <w:tcPr>
            <w:tcW w:w="2160" w:type="dxa"/>
          </w:tcPr>
          <w:p w14:paraId="748A09D5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类型</w:t>
            </w:r>
          </w:p>
        </w:tc>
        <w:tc>
          <w:tcPr>
            <w:tcW w:w="2160" w:type="dxa"/>
          </w:tcPr>
          <w:p w14:paraId="44DDA41D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是否必填</w:t>
            </w:r>
          </w:p>
        </w:tc>
        <w:tc>
          <w:tcPr>
            <w:tcW w:w="2160" w:type="dxa"/>
          </w:tcPr>
          <w:p w14:paraId="1164580E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0CF5DF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006591C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fileIds</w:t>
            </w:r>
          </w:p>
        </w:tc>
        <w:tc>
          <w:tcPr>
            <w:tcW w:w="2160" w:type="dxa"/>
          </w:tcPr>
          <w:p w14:paraId="1E2BD131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Array</w:t>
            </w:r>
          </w:p>
        </w:tc>
        <w:tc>
          <w:tcPr>
            <w:tcW w:w="2160" w:type="dxa"/>
          </w:tcPr>
          <w:p w14:paraId="2B9C4A67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</w:t>
            </w:r>
          </w:p>
        </w:tc>
        <w:tc>
          <w:tcPr>
            <w:tcW w:w="2160" w:type="dxa"/>
          </w:tcPr>
          <w:p w14:paraId="2FA963F3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文件ID数组</w:t>
            </w:r>
          </w:p>
        </w:tc>
      </w:tr>
      <w:tr w14:paraId="6D5121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CE39CCC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action</w:t>
            </w:r>
          </w:p>
        </w:tc>
        <w:tc>
          <w:tcPr>
            <w:tcW w:w="2160" w:type="dxa"/>
          </w:tcPr>
          <w:p w14:paraId="3835A24B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String</w:t>
            </w:r>
          </w:p>
        </w:tc>
        <w:tc>
          <w:tcPr>
            <w:tcW w:w="2160" w:type="dxa"/>
          </w:tcPr>
          <w:p w14:paraId="54AB52BC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</w:t>
            </w:r>
          </w:p>
        </w:tc>
        <w:tc>
          <w:tcPr>
            <w:tcW w:w="2160" w:type="dxa"/>
          </w:tcPr>
          <w:p w14:paraId="2A3F078A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操作：approve/reject</w:t>
            </w:r>
          </w:p>
        </w:tc>
      </w:tr>
    </w:tbl>
    <w:p w14:paraId="54B7F509">
      <w:pPr>
        <w:pStyle w:val="6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6.17 批量移动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18A56F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E07A356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项目</w:t>
            </w:r>
          </w:p>
        </w:tc>
        <w:tc>
          <w:tcPr>
            <w:tcW w:w="4320" w:type="dxa"/>
          </w:tcPr>
          <w:p w14:paraId="57492E54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412902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97F796D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接口路径</w:t>
            </w:r>
          </w:p>
        </w:tc>
        <w:tc>
          <w:tcPr>
            <w:tcW w:w="4320" w:type="dxa"/>
          </w:tcPr>
          <w:p w14:paraId="42EA6437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PUT /api/v1/file/batch-move</w:t>
            </w:r>
          </w:p>
        </w:tc>
      </w:tr>
      <w:tr w14:paraId="6A5DB1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7F7BB84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接口描述</w:t>
            </w:r>
          </w:p>
        </w:tc>
        <w:tc>
          <w:tcPr>
            <w:tcW w:w="4320" w:type="dxa"/>
          </w:tcPr>
          <w:p w14:paraId="3077EC27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批量移动文件到指定阶段</w:t>
            </w:r>
          </w:p>
        </w:tc>
      </w:tr>
      <w:tr w14:paraId="01B573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7120CDA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是否需要鉴权</w:t>
            </w:r>
          </w:p>
        </w:tc>
        <w:tc>
          <w:tcPr>
            <w:tcW w:w="4320" w:type="dxa"/>
          </w:tcPr>
          <w:p w14:paraId="115D4212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是（仅组长）</w:t>
            </w:r>
          </w:p>
        </w:tc>
      </w:tr>
    </w:tbl>
    <w:p w14:paraId="4E8E55BE">
      <w:pP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i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请求参数</w:t>
      </w:r>
      <w:r>
        <w:rPr>
          <w:rFonts w:hint="eastAsia" w:ascii="宋体" w:hAnsi="宋体" w:eastAsia="宋体" w:cs="宋体"/>
          <w:b w:val="0"/>
          <w:i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3DDBC3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21BB537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字段</w:t>
            </w:r>
          </w:p>
        </w:tc>
        <w:tc>
          <w:tcPr>
            <w:tcW w:w="2160" w:type="dxa"/>
          </w:tcPr>
          <w:p w14:paraId="5944EABA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类型</w:t>
            </w:r>
          </w:p>
        </w:tc>
        <w:tc>
          <w:tcPr>
            <w:tcW w:w="2160" w:type="dxa"/>
          </w:tcPr>
          <w:p w14:paraId="18692EAA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是否必填</w:t>
            </w:r>
          </w:p>
        </w:tc>
        <w:tc>
          <w:tcPr>
            <w:tcW w:w="2160" w:type="dxa"/>
          </w:tcPr>
          <w:p w14:paraId="3A432084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1672C6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F279C4A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fileIds</w:t>
            </w:r>
          </w:p>
        </w:tc>
        <w:tc>
          <w:tcPr>
            <w:tcW w:w="2160" w:type="dxa"/>
          </w:tcPr>
          <w:p w14:paraId="7F30CFC7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Array</w:t>
            </w:r>
          </w:p>
        </w:tc>
        <w:tc>
          <w:tcPr>
            <w:tcW w:w="2160" w:type="dxa"/>
          </w:tcPr>
          <w:p w14:paraId="1BCAD8A7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</w:t>
            </w:r>
          </w:p>
        </w:tc>
        <w:tc>
          <w:tcPr>
            <w:tcW w:w="2160" w:type="dxa"/>
          </w:tcPr>
          <w:p w14:paraId="390D9AEA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文件ID数组</w:t>
            </w:r>
          </w:p>
        </w:tc>
      </w:tr>
      <w:tr w14:paraId="54EA00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CF02E15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stageId</w:t>
            </w:r>
          </w:p>
        </w:tc>
        <w:tc>
          <w:tcPr>
            <w:tcW w:w="2160" w:type="dxa"/>
          </w:tcPr>
          <w:p w14:paraId="4900A433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Long</w:t>
            </w:r>
          </w:p>
        </w:tc>
        <w:tc>
          <w:tcPr>
            <w:tcW w:w="2160" w:type="dxa"/>
          </w:tcPr>
          <w:p w14:paraId="5CD71D7A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</w:t>
            </w:r>
          </w:p>
        </w:tc>
        <w:tc>
          <w:tcPr>
            <w:tcW w:w="2160" w:type="dxa"/>
          </w:tcPr>
          <w:p w14:paraId="15145BB9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目标阶段ID</w:t>
            </w:r>
          </w:p>
        </w:tc>
      </w:tr>
    </w:tbl>
    <w:p w14:paraId="0D8518D0">
      <w:pPr>
        <w:pStyle w:val="6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6.18 批量删除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43BB9A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03A5B69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项目</w:t>
            </w:r>
          </w:p>
        </w:tc>
        <w:tc>
          <w:tcPr>
            <w:tcW w:w="4320" w:type="dxa"/>
          </w:tcPr>
          <w:p w14:paraId="589B36BB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15DBF1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86DDC05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接口路径</w:t>
            </w:r>
          </w:p>
        </w:tc>
        <w:tc>
          <w:tcPr>
            <w:tcW w:w="4320" w:type="dxa"/>
          </w:tcPr>
          <w:p w14:paraId="609CC41A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DELETE /api/v1/file/batch-delete</w:t>
            </w:r>
          </w:p>
        </w:tc>
      </w:tr>
      <w:tr w14:paraId="4BAAA5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0316366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接口描述</w:t>
            </w:r>
          </w:p>
        </w:tc>
        <w:tc>
          <w:tcPr>
            <w:tcW w:w="4320" w:type="dxa"/>
          </w:tcPr>
          <w:p w14:paraId="2A82E64B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批量删除文件</w:t>
            </w:r>
          </w:p>
        </w:tc>
      </w:tr>
      <w:tr w14:paraId="65E706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1B11772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是否需要鉴权</w:t>
            </w:r>
          </w:p>
        </w:tc>
        <w:tc>
          <w:tcPr>
            <w:tcW w:w="4320" w:type="dxa"/>
          </w:tcPr>
          <w:p w14:paraId="06B1DAAB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</w:t>
            </w:r>
          </w:p>
        </w:tc>
      </w:tr>
    </w:tbl>
    <w:p w14:paraId="4F967B48">
      <w:pP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i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请求参数</w:t>
      </w:r>
      <w:r>
        <w:rPr>
          <w:rFonts w:hint="eastAsia" w:ascii="宋体" w:hAnsi="宋体" w:eastAsia="宋体" w:cs="宋体"/>
          <w:b w:val="0"/>
          <w:i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187BE5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3E09ACA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字段</w:t>
            </w:r>
          </w:p>
        </w:tc>
        <w:tc>
          <w:tcPr>
            <w:tcW w:w="2160" w:type="dxa"/>
          </w:tcPr>
          <w:p w14:paraId="48F3EC39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类型</w:t>
            </w:r>
          </w:p>
        </w:tc>
        <w:tc>
          <w:tcPr>
            <w:tcW w:w="2160" w:type="dxa"/>
          </w:tcPr>
          <w:p w14:paraId="02468E8B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是否必填</w:t>
            </w:r>
          </w:p>
        </w:tc>
        <w:tc>
          <w:tcPr>
            <w:tcW w:w="2160" w:type="dxa"/>
          </w:tcPr>
          <w:p w14:paraId="1217C94D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564833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E25DC90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fileIds</w:t>
            </w:r>
          </w:p>
        </w:tc>
        <w:tc>
          <w:tcPr>
            <w:tcW w:w="2160" w:type="dxa"/>
          </w:tcPr>
          <w:p w14:paraId="294EAFE1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Array</w:t>
            </w:r>
          </w:p>
        </w:tc>
        <w:tc>
          <w:tcPr>
            <w:tcW w:w="2160" w:type="dxa"/>
          </w:tcPr>
          <w:p w14:paraId="7B5DD3F6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</w:t>
            </w:r>
          </w:p>
        </w:tc>
        <w:tc>
          <w:tcPr>
            <w:tcW w:w="2160" w:type="dxa"/>
          </w:tcPr>
          <w:p w14:paraId="26D58EDD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文件ID数组</w:t>
            </w:r>
          </w:p>
        </w:tc>
      </w:tr>
    </w:tbl>
    <w:p w14:paraId="7EDFAEC3">
      <w:pPr>
        <w:pStyle w:val="6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6.19 我的收藏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60E653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5D4C7E7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项目</w:t>
            </w:r>
          </w:p>
        </w:tc>
        <w:tc>
          <w:tcPr>
            <w:tcW w:w="4320" w:type="dxa"/>
          </w:tcPr>
          <w:p w14:paraId="16D01B12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7C70E4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4A7D6BE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接口路径</w:t>
            </w:r>
          </w:p>
        </w:tc>
        <w:tc>
          <w:tcPr>
            <w:tcW w:w="4320" w:type="dxa"/>
          </w:tcPr>
          <w:p w14:paraId="5916F752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GET /api/v1/file/favorites</w:t>
            </w:r>
          </w:p>
        </w:tc>
      </w:tr>
      <w:tr w14:paraId="0D2715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FC2DCF7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接口描述</w:t>
            </w:r>
          </w:p>
        </w:tc>
        <w:tc>
          <w:tcPr>
            <w:tcW w:w="4320" w:type="dxa"/>
          </w:tcPr>
          <w:p w14:paraId="491188B7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获取当前用户收藏的文件列表</w:t>
            </w:r>
          </w:p>
        </w:tc>
      </w:tr>
      <w:tr w14:paraId="7B8FB3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56F65CC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是否需要鉴权</w:t>
            </w:r>
          </w:p>
        </w:tc>
        <w:tc>
          <w:tcPr>
            <w:tcW w:w="4320" w:type="dxa"/>
          </w:tcPr>
          <w:p w14:paraId="046FD046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</w:t>
            </w:r>
          </w:p>
        </w:tc>
      </w:tr>
    </w:tbl>
    <w:p w14:paraId="64C0AF5A">
      <w:pPr>
        <w:pStyle w:val="6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6.20 我的上传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C1397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320" w:type="dxa"/>
          </w:tcPr>
          <w:p w14:paraId="40597470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项目</w:t>
            </w:r>
          </w:p>
        </w:tc>
        <w:tc>
          <w:tcPr>
            <w:tcW w:w="4320" w:type="dxa"/>
          </w:tcPr>
          <w:p w14:paraId="64B9CD37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262CD6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BE725AE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接口路径</w:t>
            </w:r>
          </w:p>
        </w:tc>
        <w:tc>
          <w:tcPr>
            <w:tcW w:w="4320" w:type="dxa"/>
          </w:tcPr>
          <w:p w14:paraId="5EDD4FE0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GET /api/v1/file/my-uploads</w:t>
            </w:r>
          </w:p>
        </w:tc>
      </w:tr>
      <w:tr w14:paraId="327608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1D589FA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接口描述</w:t>
            </w:r>
          </w:p>
        </w:tc>
        <w:tc>
          <w:tcPr>
            <w:tcW w:w="4320" w:type="dxa"/>
          </w:tcPr>
          <w:p w14:paraId="337AEB93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获取当前用户上传的文件列表</w:t>
            </w:r>
          </w:p>
        </w:tc>
      </w:tr>
      <w:tr w14:paraId="7B8F68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25337C2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是否需要鉴权</w:t>
            </w:r>
          </w:p>
        </w:tc>
        <w:tc>
          <w:tcPr>
            <w:tcW w:w="4320" w:type="dxa"/>
          </w:tcPr>
          <w:p w14:paraId="0E88A265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</w:t>
            </w:r>
          </w:p>
        </w:tc>
      </w:tr>
    </w:tbl>
    <w:p w14:paraId="2835F63D">
      <w:pPr>
        <w:pStyle w:val="6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6.21 类型统计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C99BE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890501D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项目</w:t>
            </w:r>
          </w:p>
        </w:tc>
        <w:tc>
          <w:tcPr>
            <w:tcW w:w="4320" w:type="dxa"/>
          </w:tcPr>
          <w:p w14:paraId="6117534D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6CA093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ACE5449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接口路径</w:t>
            </w:r>
          </w:p>
        </w:tc>
        <w:tc>
          <w:tcPr>
            <w:tcW w:w="4320" w:type="dxa"/>
          </w:tcPr>
          <w:p w14:paraId="70237EFD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GET /api/v1/file/{projectId}/type-stats</w:t>
            </w:r>
          </w:p>
        </w:tc>
      </w:tr>
      <w:tr w14:paraId="5E535B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6C55ECE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接口描述</w:t>
            </w:r>
          </w:p>
        </w:tc>
        <w:tc>
          <w:tcPr>
            <w:tcW w:w="4320" w:type="dxa"/>
          </w:tcPr>
          <w:p w14:paraId="41F6626E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获取项目下各类型文件的数量统计</w:t>
            </w:r>
          </w:p>
        </w:tc>
      </w:tr>
      <w:tr w14:paraId="0277C1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A7F7EE3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是否需要鉴权</w:t>
            </w:r>
          </w:p>
        </w:tc>
        <w:tc>
          <w:tcPr>
            <w:tcW w:w="4320" w:type="dxa"/>
          </w:tcPr>
          <w:p w14:paraId="06FE06E1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</w:t>
            </w:r>
          </w:p>
        </w:tc>
      </w:tr>
    </w:tbl>
    <w:p w14:paraId="3495C055">
      <w:pPr>
        <w:pStyle w:val="6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6.22 导出文件清单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4C282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E3654E4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项目</w:t>
            </w:r>
          </w:p>
        </w:tc>
        <w:tc>
          <w:tcPr>
            <w:tcW w:w="4320" w:type="dxa"/>
          </w:tcPr>
          <w:p w14:paraId="55CCBD43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6C6380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42FCB25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接口路径</w:t>
            </w:r>
          </w:p>
        </w:tc>
        <w:tc>
          <w:tcPr>
            <w:tcW w:w="4320" w:type="dxa"/>
          </w:tcPr>
          <w:p w14:paraId="370C6AFB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POST /api/v1/file/{projectId}/export</w:t>
            </w:r>
          </w:p>
        </w:tc>
      </w:tr>
      <w:tr w14:paraId="4B0650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8ABCA35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接口描述</w:t>
            </w:r>
          </w:p>
        </w:tc>
        <w:tc>
          <w:tcPr>
            <w:tcW w:w="4320" w:type="dxa"/>
          </w:tcPr>
          <w:p w14:paraId="2BD190BB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导出项目文件清单为 Excel</w:t>
            </w:r>
          </w:p>
        </w:tc>
      </w:tr>
      <w:tr w14:paraId="2D0602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066F8D9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是否需要鉴权</w:t>
            </w:r>
          </w:p>
        </w:tc>
        <w:tc>
          <w:tcPr>
            <w:tcW w:w="4320" w:type="dxa"/>
          </w:tcPr>
          <w:p w14:paraId="07BEB96A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</w:t>
            </w:r>
          </w:p>
        </w:tc>
      </w:tr>
    </w:tbl>
    <w:p w14:paraId="46E2CEF2">
      <w:pP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i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请求参数</w:t>
      </w:r>
      <w:r>
        <w:rPr>
          <w:rFonts w:hint="eastAsia" w:ascii="宋体" w:hAnsi="宋体" w:eastAsia="宋体" w:cs="宋体"/>
          <w:b w:val="0"/>
          <w:i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093FEF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F6C6EF0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字段</w:t>
            </w:r>
          </w:p>
        </w:tc>
        <w:tc>
          <w:tcPr>
            <w:tcW w:w="2160" w:type="dxa"/>
          </w:tcPr>
          <w:p w14:paraId="5C04EF2E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类型</w:t>
            </w:r>
          </w:p>
        </w:tc>
        <w:tc>
          <w:tcPr>
            <w:tcW w:w="2160" w:type="dxa"/>
          </w:tcPr>
          <w:p w14:paraId="4F672A53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是否必填</w:t>
            </w:r>
          </w:p>
        </w:tc>
        <w:tc>
          <w:tcPr>
            <w:tcW w:w="2160" w:type="dxa"/>
          </w:tcPr>
          <w:p w14:paraId="66CFF08D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6B265A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E23EC44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format</w:t>
            </w:r>
          </w:p>
        </w:tc>
        <w:tc>
          <w:tcPr>
            <w:tcW w:w="2160" w:type="dxa"/>
          </w:tcPr>
          <w:p w14:paraId="44F20455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String</w:t>
            </w:r>
          </w:p>
        </w:tc>
        <w:tc>
          <w:tcPr>
            <w:tcW w:w="2160" w:type="dxa"/>
          </w:tcPr>
          <w:p w14:paraId="193E23DA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</w:t>
            </w:r>
          </w:p>
        </w:tc>
        <w:tc>
          <w:tcPr>
            <w:tcW w:w="2160" w:type="dxa"/>
          </w:tcPr>
          <w:p w14:paraId="627132FB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导出格式：excel/pdf</w:t>
            </w:r>
          </w:p>
        </w:tc>
      </w:tr>
    </w:tbl>
    <w:p w14:paraId="73187C0A">
      <w:pPr>
        <w:spacing w:before="120" w:after="120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</w:p>
    <w:p w14:paraId="2E2D2DC2">
      <w:pPr>
        <w:pStyle w:val="5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7. 版本模块接口（Version）</w:t>
      </w:r>
    </w:p>
    <w:p w14:paraId="1CA60D6D">
      <w:pPr>
        <w:pStyle w:val="6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7.1 获取版本列表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703375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7DD2CF0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项目</w:t>
            </w:r>
          </w:p>
        </w:tc>
        <w:tc>
          <w:tcPr>
            <w:tcW w:w="4320" w:type="dxa"/>
          </w:tcPr>
          <w:p w14:paraId="2A832FE3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578F83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1511692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接口路径</w:t>
            </w:r>
          </w:p>
        </w:tc>
        <w:tc>
          <w:tcPr>
            <w:tcW w:w="4320" w:type="dxa"/>
          </w:tcPr>
          <w:p w14:paraId="6671FDAE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GET /api/v1/version/list</w:t>
            </w:r>
          </w:p>
        </w:tc>
      </w:tr>
      <w:tr w14:paraId="221BE7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B96752B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接口描述</w:t>
            </w:r>
          </w:p>
        </w:tc>
        <w:tc>
          <w:tcPr>
            <w:tcW w:w="4320" w:type="dxa"/>
          </w:tcPr>
          <w:p w14:paraId="14113565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获取文件的版本历史列表</w:t>
            </w:r>
          </w:p>
        </w:tc>
      </w:tr>
      <w:tr w14:paraId="55C201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614BE0B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是否需要鉴权</w:t>
            </w:r>
          </w:p>
        </w:tc>
        <w:tc>
          <w:tcPr>
            <w:tcW w:w="4320" w:type="dxa"/>
          </w:tcPr>
          <w:p w14:paraId="205B6BEA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</w:t>
            </w:r>
          </w:p>
        </w:tc>
      </w:tr>
    </w:tbl>
    <w:p w14:paraId="5A2CD30C">
      <w:pP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i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请求参数</w:t>
      </w:r>
      <w:r>
        <w:rPr>
          <w:rFonts w:hint="eastAsia" w:ascii="宋体" w:hAnsi="宋体" w:eastAsia="宋体" w:cs="宋体"/>
          <w:b w:val="0"/>
          <w:i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429735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BD26F42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字段</w:t>
            </w:r>
          </w:p>
        </w:tc>
        <w:tc>
          <w:tcPr>
            <w:tcW w:w="2160" w:type="dxa"/>
          </w:tcPr>
          <w:p w14:paraId="1A75E399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类型</w:t>
            </w:r>
          </w:p>
        </w:tc>
        <w:tc>
          <w:tcPr>
            <w:tcW w:w="2160" w:type="dxa"/>
          </w:tcPr>
          <w:p w14:paraId="31930276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是否必填</w:t>
            </w:r>
          </w:p>
        </w:tc>
        <w:tc>
          <w:tcPr>
            <w:tcW w:w="2160" w:type="dxa"/>
          </w:tcPr>
          <w:p w14:paraId="2B51F6E1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232E81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1EE7A28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fileId</w:t>
            </w:r>
          </w:p>
        </w:tc>
        <w:tc>
          <w:tcPr>
            <w:tcW w:w="2160" w:type="dxa"/>
          </w:tcPr>
          <w:p w14:paraId="153A97DB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Long</w:t>
            </w:r>
          </w:p>
        </w:tc>
        <w:tc>
          <w:tcPr>
            <w:tcW w:w="2160" w:type="dxa"/>
          </w:tcPr>
          <w:p w14:paraId="2A98D34B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</w:t>
            </w:r>
          </w:p>
        </w:tc>
        <w:tc>
          <w:tcPr>
            <w:tcW w:w="2160" w:type="dxa"/>
          </w:tcPr>
          <w:p w14:paraId="1BCA35C8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文件ID</w:t>
            </w:r>
          </w:p>
        </w:tc>
      </w:tr>
    </w:tbl>
    <w:p w14:paraId="4A7A9294">
      <w:pPr>
        <w:pStyle w:val="6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7.2 版本对比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4F7D97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2ED0A8B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项目</w:t>
            </w:r>
          </w:p>
        </w:tc>
        <w:tc>
          <w:tcPr>
            <w:tcW w:w="4320" w:type="dxa"/>
          </w:tcPr>
          <w:p w14:paraId="1149792C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63BD26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2FD5CBF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接口路径</w:t>
            </w:r>
          </w:p>
        </w:tc>
        <w:tc>
          <w:tcPr>
            <w:tcW w:w="4320" w:type="dxa"/>
          </w:tcPr>
          <w:p w14:paraId="2099ED26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GET /api/v1/version/compare</w:t>
            </w:r>
          </w:p>
        </w:tc>
      </w:tr>
      <w:tr w14:paraId="626894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16C0589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接口描述</w:t>
            </w:r>
          </w:p>
        </w:tc>
        <w:tc>
          <w:tcPr>
            <w:tcW w:w="4320" w:type="dxa"/>
          </w:tcPr>
          <w:p w14:paraId="1C500043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对比两个版本的差异</w:t>
            </w:r>
          </w:p>
        </w:tc>
      </w:tr>
      <w:tr w14:paraId="18B1ED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A19E1ED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是否需要鉴权</w:t>
            </w:r>
          </w:p>
        </w:tc>
        <w:tc>
          <w:tcPr>
            <w:tcW w:w="4320" w:type="dxa"/>
          </w:tcPr>
          <w:p w14:paraId="6D9504A5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</w:t>
            </w:r>
          </w:p>
        </w:tc>
      </w:tr>
    </w:tbl>
    <w:p w14:paraId="6E5DF719">
      <w:pP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i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请求参数</w:t>
      </w:r>
      <w:r>
        <w:rPr>
          <w:rFonts w:hint="eastAsia" w:ascii="宋体" w:hAnsi="宋体" w:eastAsia="宋体" w:cs="宋体"/>
          <w:b w:val="0"/>
          <w:i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54EB11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B61EE15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字段</w:t>
            </w:r>
          </w:p>
        </w:tc>
        <w:tc>
          <w:tcPr>
            <w:tcW w:w="2160" w:type="dxa"/>
          </w:tcPr>
          <w:p w14:paraId="448C3A10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类型</w:t>
            </w:r>
          </w:p>
        </w:tc>
        <w:tc>
          <w:tcPr>
            <w:tcW w:w="2160" w:type="dxa"/>
          </w:tcPr>
          <w:p w14:paraId="4AC521FD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是否必填</w:t>
            </w:r>
          </w:p>
        </w:tc>
        <w:tc>
          <w:tcPr>
            <w:tcW w:w="2160" w:type="dxa"/>
          </w:tcPr>
          <w:p w14:paraId="2681A16C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22A87A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2BA95C4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fileId</w:t>
            </w:r>
          </w:p>
        </w:tc>
        <w:tc>
          <w:tcPr>
            <w:tcW w:w="2160" w:type="dxa"/>
          </w:tcPr>
          <w:p w14:paraId="333A3B6F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Long</w:t>
            </w:r>
          </w:p>
        </w:tc>
        <w:tc>
          <w:tcPr>
            <w:tcW w:w="2160" w:type="dxa"/>
          </w:tcPr>
          <w:p w14:paraId="1002C4CA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</w:t>
            </w:r>
          </w:p>
        </w:tc>
        <w:tc>
          <w:tcPr>
            <w:tcW w:w="2160" w:type="dxa"/>
          </w:tcPr>
          <w:p w14:paraId="330B3206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文件ID</w:t>
            </w:r>
          </w:p>
        </w:tc>
      </w:tr>
      <w:tr w14:paraId="6EDDA5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A5985F6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fromVersion</w:t>
            </w:r>
          </w:p>
        </w:tc>
        <w:tc>
          <w:tcPr>
            <w:tcW w:w="2160" w:type="dxa"/>
          </w:tcPr>
          <w:p w14:paraId="72AFA0B3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Integer</w:t>
            </w:r>
          </w:p>
        </w:tc>
        <w:tc>
          <w:tcPr>
            <w:tcW w:w="2160" w:type="dxa"/>
          </w:tcPr>
          <w:p w14:paraId="186616DB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</w:t>
            </w:r>
          </w:p>
        </w:tc>
        <w:tc>
          <w:tcPr>
            <w:tcW w:w="2160" w:type="dxa"/>
          </w:tcPr>
          <w:p w14:paraId="64DEA348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起始版本号</w:t>
            </w:r>
          </w:p>
        </w:tc>
      </w:tr>
      <w:tr w14:paraId="5848A5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130B585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toVersion</w:t>
            </w:r>
          </w:p>
        </w:tc>
        <w:tc>
          <w:tcPr>
            <w:tcW w:w="2160" w:type="dxa"/>
          </w:tcPr>
          <w:p w14:paraId="742C1D2E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Integer</w:t>
            </w:r>
          </w:p>
        </w:tc>
        <w:tc>
          <w:tcPr>
            <w:tcW w:w="2160" w:type="dxa"/>
          </w:tcPr>
          <w:p w14:paraId="0412BAF6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</w:t>
            </w:r>
          </w:p>
        </w:tc>
        <w:tc>
          <w:tcPr>
            <w:tcW w:w="2160" w:type="dxa"/>
          </w:tcPr>
          <w:p w14:paraId="08FEA378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目标版本号</w:t>
            </w:r>
          </w:p>
        </w:tc>
      </w:tr>
    </w:tbl>
    <w:p w14:paraId="54B8CF5E">
      <w:pPr>
        <w:pStyle w:val="6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7.3 版本回溯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2553E7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3BDFCDD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项目</w:t>
            </w:r>
          </w:p>
        </w:tc>
        <w:tc>
          <w:tcPr>
            <w:tcW w:w="4320" w:type="dxa"/>
          </w:tcPr>
          <w:p w14:paraId="12024264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3B6DA1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A31F231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接口路径</w:t>
            </w:r>
          </w:p>
        </w:tc>
        <w:tc>
          <w:tcPr>
            <w:tcW w:w="4320" w:type="dxa"/>
          </w:tcPr>
          <w:p w14:paraId="39A9610F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POST /api/v1/version/{fileId}/rollback</w:t>
            </w:r>
          </w:p>
        </w:tc>
      </w:tr>
      <w:tr w14:paraId="396F11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946AC6D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接口描述</w:t>
            </w:r>
          </w:p>
        </w:tc>
        <w:tc>
          <w:tcPr>
            <w:tcW w:w="4320" w:type="dxa"/>
          </w:tcPr>
          <w:p w14:paraId="7A9DC331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将文件回溯到指定历史版本</w:t>
            </w:r>
          </w:p>
        </w:tc>
      </w:tr>
      <w:tr w14:paraId="266A2D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AE617F2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是否需要鉴权</w:t>
            </w:r>
          </w:p>
        </w:tc>
        <w:tc>
          <w:tcPr>
            <w:tcW w:w="4320" w:type="dxa"/>
          </w:tcPr>
          <w:p w14:paraId="09D08D32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</w:t>
            </w:r>
          </w:p>
        </w:tc>
      </w:tr>
    </w:tbl>
    <w:p w14:paraId="59B5BE14">
      <w:pP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i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请求参数</w:t>
      </w:r>
      <w:r>
        <w:rPr>
          <w:rFonts w:hint="eastAsia" w:ascii="宋体" w:hAnsi="宋体" w:eastAsia="宋体" w:cs="宋体"/>
          <w:b w:val="0"/>
          <w:i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11B9A1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E211C86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字段</w:t>
            </w:r>
          </w:p>
        </w:tc>
        <w:tc>
          <w:tcPr>
            <w:tcW w:w="2160" w:type="dxa"/>
          </w:tcPr>
          <w:p w14:paraId="26F61BFC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类型</w:t>
            </w:r>
          </w:p>
        </w:tc>
        <w:tc>
          <w:tcPr>
            <w:tcW w:w="2160" w:type="dxa"/>
          </w:tcPr>
          <w:p w14:paraId="06B1A542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是否必填</w:t>
            </w:r>
          </w:p>
        </w:tc>
        <w:tc>
          <w:tcPr>
            <w:tcW w:w="2160" w:type="dxa"/>
          </w:tcPr>
          <w:p w14:paraId="040DBA4E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0766D3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5A11541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targetVersion</w:t>
            </w:r>
          </w:p>
        </w:tc>
        <w:tc>
          <w:tcPr>
            <w:tcW w:w="2160" w:type="dxa"/>
          </w:tcPr>
          <w:p w14:paraId="40CE58B8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Integer</w:t>
            </w:r>
          </w:p>
        </w:tc>
        <w:tc>
          <w:tcPr>
            <w:tcW w:w="2160" w:type="dxa"/>
          </w:tcPr>
          <w:p w14:paraId="55C6A6C9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</w:t>
            </w:r>
          </w:p>
        </w:tc>
        <w:tc>
          <w:tcPr>
            <w:tcW w:w="2160" w:type="dxa"/>
          </w:tcPr>
          <w:p w14:paraId="798FCA5B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目标版本号</w:t>
            </w:r>
          </w:p>
        </w:tc>
      </w:tr>
      <w:tr w14:paraId="009F2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233D124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comment</w:t>
            </w:r>
          </w:p>
        </w:tc>
        <w:tc>
          <w:tcPr>
            <w:tcW w:w="2160" w:type="dxa"/>
          </w:tcPr>
          <w:p w14:paraId="46F4970B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String</w:t>
            </w:r>
          </w:p>
        </w:tc>
        <w:tc>
          <w:tcPr>
            <w:tcW w:w="2160" w:type="dxa"/>
          </w:tcPr>
          <w:p w14:paraId="45DA0421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否</w:t>
            </w:r>
          </w:p>
        </w:tc>
        <w:tc>
          <w:tcPr>
            <w:tcW w:w="2160" w:type="dxa"/>
          </w:tcPr>
          <w:p w14:paraId="32C8A261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回溯说明</w:t>
            </w:r>
          </w:p>
        </w:tc>
      </w:tr>
    </w:tbl>
    <w:p w14:paraId="5905D117">
      <w:pPr>
        <w:spacing w:before="120" w:after="120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</w:p>
    <w:p w14:paraId="140E8D59">
      <w:pPr>
        <w:pStyle w:val="5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8. 任务模块接口（Task）</w:t>
      </w:r>
    </w:p>
    <w:p w14:paraId="6421E6E4">
      <w:pPr>
        <w:pStyle w:val="6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8.1 创建任务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436A8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320" w:type="dxa"/>
          </w:tcPr>
          <w:p w14:paraId="537F2FF7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项目</w:t>
            </w:r>
          </w:p>
        </w:tc>
        <w:tc>
          <w:tcPr>
            <w:tcW w:w="4320" w:type="dxa"/>
          </w:tcPr>
          <w:p w14:paraId="1AF37FC1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5040E1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75CB187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接口路径</w:t>
            </w:r>
          </w:p>
        </w:tc>
        <w:tc>
          <w:tcPr>
            <w:tcW w:w="4320" w:type="dxa"/>
          </w:tcPr>
          <w:p w14:paraId="22F71133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POST /api/v1/task/create</w:t>
            </w:r>
          </w:p>
        </w:tc>
      </w:tr>
      <w:tr w14:paraId="10EF17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337ED45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接口描述</w:t>
            </w:r>
          </w:p>
        </w:tc>
        <w:tc>
          <w:tcPr>
            <w:tcW w:w="4320" w:type="dxa"/>
          </w:tcPr>
          <w:p w14:paraId="70C3BB6B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创建新任务并分配给成员</w:t>
            </w:r>
          </w:p>
        </w:tc>
      </w:tr>
      <w:tr w14:paraId="5C9AD5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D893EA9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是否需要鉴权</w:t>
            </w:r>
          </w:p>
        </w:tc>
        <w:tc>
          <w:tcPr>
            <w:tcW w:w="4320" w:type="dxa"/>
          </w:tcPr>
          <w:p w14:paraId="23C5AF5A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是（仅组长）</w:t>
            </w:r>
          </w:p>
        </w:tc>
      </w:tr>
    </w:tbl>
    <w:p w14:paraId="67F7FF26">
      <w:pP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i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请求参数</w:t>
      </w:r>
      <w:r>
        <w:rPr>
          <w:rFonts w:hint="eastAsia" w:ascii="宋体" w:hAnsi="宋体" w:eastAsia="宋体" w:cs="宋体"/>
          <w:b w:val="0"/>
          <w:i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48625A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447D808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字段</w:t>
            </w:r>
          </w:p>
        </w:tc>
        <w:tc>
          <w:tcPr>
            <w:tcW w:w="2160" w:type="dxa"/>
          </w:tcPr>
          <w:p w14:paraId="0F5EDD15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类型</w:t>
            </w:r>
          </w:p>
        </w:tc>
        <w:tc>
          <w:tcPr>
            <w:tcW w:w="2160" w:type="dxa"/>
          </w:tcPr>
          <w:p w14:paraId="016393A9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是否必填</w:t>
            </w:r>
          </w:p>
        </w:tc>
        <w:tc>
          <w:tcPr>
            <w:tcW w:w="2160" w:type="dxa"/>
          </w:tcPr>
          <w:p w14:paraId="0F120C20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7DEFF0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AD01C29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projectId</w:t>
            </w:r>
          </w:p>
        </w:tc>
        <w:tc>
          <w:tcPr>
            <w:tcW w:w="2160" w:type="dxa"/>
          </w:tcPr>
          <w:p w14:paraId="19F69A14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Long</w:t>
            </w:r>
          </w:p>
        </w:tc>
        <w:tc>
          <w:tcPr>
            <w:tcW w:w="2160" w:type="dxa"/>
          </w:tcPr>
          <w:p w14:paraId="7657B832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</w:t>
            </w:r>
          </w:p>
        </w:tc>
        <w:tc>
          <w:tcPr>
            <w:tcW w:w="2160" w:type="dxa"/>
          </w:tcPr>
          <w:p w14:paraId="6680DA58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所属项目ID</w:t>
            </w:r>
          </w:p>
        </w:tc>
      </w:tr>
      <w:tr w14:paraId="0A6022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FD624CE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name</w:t>
            </w:r>
          </w:p>
        </w:tc>
        <w:tc>
          <w:tcPr>
            <w:tcW w:w="2160" w:type="dxa"/>
          </w:tcPr>
          <w:p w14:paraId="346AB59F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String</w:t>
            </w:r>
          </w:p>
        </w:tc>
        <w:tc>
          <w:tcPr>
            <w:tcW w:w="2160" w:type="dxa"/>
          </w:tcPr>
          <w:p w14:paraId="4C2E4372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</w:t>
            </w:r>
          </w:p>
        </w:tc>
        <w:tc>
          <w:tcPr>
            <w:tcW w:w="2160" w:type="dxa"/>
          </w:tcPr>
          <w:p w14:paraId="46C9713D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任务名称</w:t>
            </w:r>
          </w:p>
        </w:tc>
      </w:tr>
      <w:tr w14:paraId="72F51E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20DB559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description</w:t>
            </w:r>
          </w:p>
        </w:tc>
        <w:tc>
          <w:tcPr>
            <w:tcW w:w="2160" w:type="dxa"/>
          </w:tcPr>
          <w:p w14:paraId="7C8A823A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String</w:t>
            </w:r>
          </w:p>
        </w:tc>
        <w:tc>
          <w:tcPr>
            <w:tcW w:w="2160" w:type="dxa"/>
          </w:tcPr>
          <w:p w14:paraId="1F0C6979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否</w:t>
            </w:r>
          </w:p>
        </w:tc>
        <w:tc>
          <w:tcPr>
            <w:tcW w:w="2160" w:type="dxa"/>
          </w:tcPr>
          <w:p w14:paraId="3370C102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任务描述</w:t>
            </w:r>
          </w:p>
        </w:tc>
      </w:tr>
      <w:tr w14:paraId="69CFFA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B4AA900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assigneeId</w:t>
            </w:r>
          </w:p>
        </w:tc>
        <w:tc>
          <w:tcPr>
            <w:tcW w:w="2160" w:type="dxa"/>
          </w:tcPr>
          <w:p w14:paraId="438C9E4A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Long</w:t>
            </w:r>
          </w:p>
        </w:tc>
        <w:tc>
          <w:tcPr>
            <w:tcW w:w="2160" w:type="dxa"/>
          </w:tcPr>
          <w:p w14:paraId="08088509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</w:t>
            </w:r>
          </w:p>
        </w:tc>
        <w:tc>
          <w:tcPr>
            <w:tcW w:w="2160" w:type="dxa"/>
          </w:tcPr>
          <w:p w14:paraId="70D39B3B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负责人ID</w:t>
            </w:r>
          </w:p>
        </w:tc>
      </w:tr>
      <w:tr w14:paraId="5424DB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31DCD53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deadline</w:t>
            </w:r>
          </w:p>
        </w:tc>
        <w:tc>
          <w:tcPr>
            <w:tcW w:w="2160" w:type="dxa"/>
          </w:tcPr>
          <w:p w14:paraId="7895E382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String</w:t>
            </w:r>
          </w:p>
        </w:tc>
        <w:tc>
          <w:tcPr>
            <w:tcW w:w="2160" w:type="dxa"/>
          </w:tcPr>
          <w:p w14:paraId="20C697BA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否</w:t>
            </w:r>
          </w:p>
        </w:tc>
        <w:tc>
          <w:tcPr>
            <w:tcW w:w="2160" w:type="dxa"/>
          </w:tcPr>
          <w:p w14:paraId="3E57947E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截止时间（yyyy-MM-dd HH:mm）</w:t>
            </w:r>
          </w:p>
        </w:tc>
      </w:tr>
      <w:tr w14:paraId="4FDFC4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C441122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priority</w:t>
            </w:r>
          </w:p>
        </w:tc>
        <w:tc>
          <w:tcPr>
            <w:tcW w:w="2160" w:type="dxa"/>
          </w:tcPr>
          <w:p w14:paraId="6C0451BF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String</w:t>
            </w:r>
          </w:p>
        </w:tc>
        <w:tc>
          <w:tcPr>
            <w:tcW w:w="2160" w:type="dxa"/>
          </w:tcPr>
          <w:p w14:paraId="3828ADA5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否</w:t>
            </w:r>
          </w:p>
        </w:tc>
        <w:tc>
          <w:tcPr>
            <w:tcW w:w="2160" w:type="dxa"/>
          </w:tcPr>
          <w:p w14:paraId="58784D32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优先级：low/medium/high</w:t>
            </w:r>
          </w:p>
        </w:tc>
      </w:tr>
    </w:tbl>
    <w:p w14:paraId="1B16B87C">
      <w:pPr>
        <w:pStyle w:val="6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8.2 获取任务列表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005FBA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75E76D1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项目</w:t>
            </w:r>
          </w:p>
        </w:tc>
        <w:tc>
          <w:tcPr>
            <w:tcW w:w="4320" w:type="dxa"/>
          </w:tcPr>
          <w:p w14:paraId="4E839C98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2D5BDD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EDA91D3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接口路径</w:t>
            </w:r>
          </w:p>
        </w:tc>
        <w:tc>
          <w:tcPr>
            <w:tcW w:w="4320" w:type="dxa"/>
          </w:tcPr>
          <w:p w14:paraId="64B4F2B0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GET /api/v1/task/list</w:t>
            </w:r>
          </w:p>
        </w:tc>
      </w:tr>
      <w:tr w14:paraId="5553AE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39FF886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接口描述</w:t>
            </w:r>
          </w:p>
        </w:tc>
        <w:tc>
          <w:tcPr>
            <w:tcW w:w="4320" w:type="dxa"/>
          </w:tcPr>
          <w:p w14:paraId="7C79AA88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获取项目的任务列表</w:t>
            </w:r>
          </w:p>
        </w:tc>
      </w:tr>
      <w:tr w14:paraId="366E0B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83BBD48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是否需要鉴权</w:t>
            </w:r>
          </w:p>
        </w:tc>
        <w:tc>
          <w:tcPr>
            <w:tcW w:w="4320" w:type="dxa"/>
          </w:tcPr>
          <w:p w14:paraId="79A83F81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</w:t>
            </w:r>
          </w:p>
        </w:tc>
      </w:tr>
    </w:tbl>
    <w:p w14:paraId="39C84EB2">
      <w:pP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i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请求参数</w:t>
      </w:r>
      <w:r>
        <w:rPr>
          <w:rFonts w:hint="eastAsia" w:ascii="宋体" w:hAnsi="宋体" w:eastAsia="宋体" w:cs="宋体"/>
          <w:b w:val="0"/>
          <w:i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1"/>
        <w:gridCol w:w="1515"/>
        <w:gridCol w:w="1309"/>
        <w:gridCol w:w="4311"/>
      </w:tblGrid>
      <w:tr w14:paraId="23217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003E895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字段</w:t>
            </w:r>
          </w:p>
        </w:tc>
        <w:tc>
          <w:tcPr>
            <w:tcW w:w="2160" w:type="dxa"/>
          </w:tcPr>
          <w:p w14:paraId="54E1DAF7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类型</w:t>
            </w:r>
          </w:p>
        </w:tc>
        <w:tc>
          <w:tcPr>
            <w:tcW w:w="2160" w:type="dxa"/>
          </w:tcPr>
          <w:p w14:paraId="65EE2CE4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是否必填</w:t>
            </w:r>
          </w:p>
        </w:tc>
        <w:tc>
          <w:tcPr>
            <w:tcW w:w="2160" w:type="dxa"/>
          </w:tcPr>
          <w:p w14:paraId="60AE261E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36831A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C911A7A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projectId</w:t>
            </w:r>
          </w:p>
        </w:tc>
        <w:tc>
          <w:tcPr>
            <w:tcW w:w="2160" w:type="dxa"/>
          </w:tcPr>
          <w:p w14:paraId="0BF86782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Long</w:t>
            </w:r>
          </w:p>
        </w:tc>
        <w:tc>
          <w:tcPr>
            <w:tcW w:w="2160" w:type="dxa"/>
          </w:tcPr>
          <w:p w14:paraId="67E091EB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</w:t>
            </w:r>
          </w:p>
        </w:tc>
        <w:tc>
          <w:tcPr>
            <w:tcW w:w="2160" w:type="dxa"/>
          </w:tcPr>
          <w:p w14:paraId="72AF7ED4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项目ID</w:t>
            </w:r>
          </w:p>
        </w:tc>
      </w:tr>
      <w:tr w14:paraId="1B070C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7F60109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assigneeId</w:t>
            </w:r>
          </w:p>
        </w:tc>
        <w:tc>
          <w:tcPr>
            <w:tcW w:w="2160" w:type="dxa"/>
          </w:tcPr>
          <w:p w14:paraId="546871A8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Long</w:t>
            </w:r>
          </w:p>
        </w:tc>
        <w:tc>
          <w:tcPr>
            <w:tcW w:w="2160" w:type="dxa"/>
          </w:tcPr>
          <w:p w14:paraId="52DC5CD6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否</w:t>
            </w:r>
          </w:p>
        </w:tc>
        <w:tc>
          <w:tcPr>
            <w:tcW w:w="2160" w:type="dxa"/>
          </w:tcPr>
          <w:p w14:paraId="3E0F2642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按负责人筛选</w:t>
            </w:r>
          </w:p>
        </w:tc>
      </w:tr>
      <w:tr w14:paraId="6EA80A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C83E376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status</w:t>
            </w:r>
          </w:p>
        </w:tc>
        <w:tc>
          <w:tcPr>
            <w:tcW w:w="2160" w:type="dxa"/>
          </w:tcPr>
          <w:p w14:paraId="706B11BB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String</w:t>
            </w:r>
          </w:p>
        </w:tc>
        <w:tc>
          <w:tcPr>
            <w:tcW w:w="2160" w:type="dxa"/>
          </w:tcPr>
          <w:p w14:paraId="3637C0DC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否</w:t>
            </w:r>
          </w:p>
        </w:tc>
        <w:tc>
          <w:tcPr>
            <w:tcW w:w="2160" w:type="dxa"/>
          </w:tcPr>
          <w:p w14:paraId="68DCE012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状态：pending/in_progress/completed/abandoned</w:t>
            </w:r>
          </w:p>
        </w:tc>
      </w:tr>
    </w:tbl>
    <w:p w14:paraId="2C07C4F7">
      <w:pPr>
        <w:pStyle w:val="6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8.3 获取我的任务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04E1B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9218750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项目</w:t>
            </w:r>
          </w:p>
        </w:tc>
        <w:tc>
          <w:tcPr>
            <w:tcW w:w="4320" w:type="dxa"/>
          </w:tcPr>
          <w:p w14:paraId="4F774577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37B304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1F60289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接口路径</w:t>
            </w:r>
          </w:p>
        </w:tc>
        <w:tc>
          <w:tcPr>
            <w:tcW w:w="4320" w:type="dxa"/>
          </w:tcPr>
          <w:p w14:paraId="25799EA8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GET /api/v1/task/my-tasks</w:t>
            </w:r>
          </w:p>
        </w:tc>
      </w:tr>
      <w:tr w14:paraId="2923C0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5AE022B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接口描述</w:t>
            </w:r>
          </w:p>
        </w:tc>
        <w:tc>
          <w:tcPr>
            <w:tcW w:w="4320" w:type="dxa"/>
          </w:tcPr>
          <w:p w14:paraId="596D8661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获取当前用户负责的任务</w:t>
            </w:r>
          </w:p>
        </w:tc>
      </w:tr>
      <w:tr w14:paraId="3B8504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A001490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是否需要鉴权</w:t>
            </w:r>
          </w:p>
        </w:tc>
        <w:tc>
          <w:tcPr>
            <w:tcW w:w="4320" w:type="dxa"/>
          </w:tcPr>
          <w:p w14:paraId="46A3A0C4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</w:t>
            </w:r>
          </w:p>
        </w:tc>
      </w:tr>
    </w:tbl>
    <w:p w14:paraId="769FF61C">
      <w:pP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i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请求参数</w:t>
      </w:r>
      <w:r>
        <w:rPr>
          <w:rFonts w:hint="eastAsia" w:ascii="宋体" w:hAnsi="宋体" w:eastAsia="宋体" w:cs="宋体"/>
          <w:b w:val="0"/>
          <w:i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4B37CD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F269DC7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字段</w:t>
            </w:r>
          </w:p>
        </w:tc>
        <w:tc>
          <w:tcPr>
            <w:tcW w:w="2160" w:type="dxa"/>
          </w:tcPr>
          <w:p w14:paraId="79DA22BF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类型</w:t>
            </w:r>
          </w:p>
        </w:tc>
        <w:tc>
          <w:tcPr>
            <w:tcW w:w="2160" w:type="dxa"/>
          </w:tcPr>
          <w:p w14:paraId="08876D76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是否必填</w:t>
            </w:r>
          </w:p>
        </w:tc>
        <w:tc>
          <w:tcPr>
            <w:tcW w:w="2160" w:type="dxa"/>
          </w:tcPr>
          <w:p w14:paraId="0C251EDD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003956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2C618B7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status</w:t>
            </w:r>
          </w:p>
        </w:tc>
        <w:tc>
          <w:tcPr>
            <w:tcW w:w="2160" w:type="dxa"/>
          </w:tcPr>
          <w:p w14:paraId="5AFB95B9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String</w:t>
            </w:r>
          </w:p>
        </w:tc>
        <w:tc>
          <w:tcPr>
            <w:tcW w:w="2160" w:type="dxa"/>
          </w:tcPr>
          <w:p w14:paraId="0F986EAC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否</w:t>
            </w:r>
          </w:p>
        </w:tc>
        <w:tc>
          <w:tcPr>
            <w:tcW w:w="2160" w:type="dxa"/>
          </w:tcPr>
          <w:p w14:paraId="47BF96C5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状态筛选</w:t>
            </w:r>
          </w:p>
        </w:tc>
      </w:tr>
      <w:tr w14:paraId="4A43A9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60A7E2F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overdue</w:t>
            </w:r>
          </w:p>
        </w:tc>
        <w:tc>
          <w:tcPr>
            <w:tcW w:w="2160" w:type="dxa"/>
          </w:tcPr>
          <w:p w14:paraId="01FF25BB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Boolean</w:t>
            </w:r>
          </w:p>
        </w:tc>
        <w:tc>
          <w:tcPr>
            <w:tcW w:w="2160" w:type="dxa"/>
          </w:tcPr>
          <w:p w14:paraId="68F571A9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否</w:t>
            </w:r>
          </w:p>
        </w:tc>
        <w:tc>
          <w:tcPr>
            <w:tcW w:w="2160" w:type="dxa"/>
          </w:tcPr>
          <w:p w14:paraId="407F013C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是否只看超期</w:t>
            </w:r>
          </w:p>
        </w:tc>
      </w:tr>
      <w:tr w14:paraId="15466D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CA756A7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pageNum</w:t>
            </w:r>
          </w:p>
        </w:tc>
        <w:tc>
          <w:tcPr>
            <w:tcW w:w="2160" w:type="dxa"/>
          </w:tcPr>
          <w:p w14:paraId="0E648C27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Integer</w:t>
            </w:r>
          </w:p>
        </w:tc>
        <w:tc>
          <w:tcPr>
            <w:tcW w:w="2160" w:type="dxa"/>
          </w:tcPr>
          <w:p w14:paraId="36ACBAF7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否</w:t>
            </w:r>
          </w:p>
        </w:tc>
        <w:tc>
          <w:tcPr>
            <w:tcW w:w="2160" w:type="dxa"/>
          </w:tcPr>
          <w:p w14:paraId="6EE52D05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页码，默认1</w:t>
            </w:r>
          </w:p>
        </w:tc>
      </w:tr>
      <w:tr w14:paraId="040100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EF20BA6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pageSize</w:t>
            </w:r>
          </w:p>
        </w:tc>
        <w:tc>
          <w:tcPr>
            <w:tcW w:w="2160" w:type="dxa"/>
          </w:tcPr>
          <w:p w14:paraId="309581AE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Integer</w:t>
            </w:r>
          </w:p>
        </w:tc>
        <w:tc>
          <w:tcPr>
            <w:tcW w:w="2160" w:type="dxa"/>
          </w:tcPr>
          <w:p w14:paraId="4036D237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否</w:t>
            </w:r>
          </w:p>
        </w:tc>
        <w:tc>
          <w:tcPr>
            <w:tcW w:w="2160" w:type="dxa"/>
          </w:tcPr>
          <w:p w14:paraId="1BFF76DC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每页大小，默认10</w:t>
            </w:r>
          </w:p>
        </w:tc>
      </w:tr>
    </w:tbl>
    <w:p w14:paraId="4BF5F43A">
      <w:pPr>
        <w:pStyle w:val="6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8.4 获取即将到期任务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0EB6A6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0D4F71C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项目</w:t>
            </w:r>
          </w:p>
        </w:tc>
        <w:tc>
          <w:tcPr>
            <w:tcW w:w="4320" w:type="dxa"/>
          </w:tcPr>
          <w:p w14:paraId="0B64EBCC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18D9FA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5321ADD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接口路径</w:t>
            </w:r>
          </w:p>
        </w:tc>
        <w:tc>
          <w:tcPr>
            <w:tcW w:w="4320" w:type="dxa"/>
          </w:tcPr>
          <w:p w14:paraId="00D3A58D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GET /api/v1/task/due-soon</w:t>
            </w:r>
          </w:p>
        </w:tc>
      </w:tr>
      <w:tr w14:paraId="1994F2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00E0EF8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接口描述</w:t>
            </w:r>
          </w:p>
        </w:tc>
        <w:tc>
          <w:tcPr>
            <w:tcW w:w="4320" w:type="dxa"/>
          </w:tcPr>
          <w:p w14:paraId="02D2D5E2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获取截止日期临近的任务（默认未来7天）</w:t>
            </w:r>
          </w:p>
        </w:tc>
      </w:tr>
      <w:tr w14:paraId="46C5A3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9787BF4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是否需要鉴权</w:t>
            </w:r>
          </w:p>
        </w:tc>
        <w:tc>
          <w:tcPr>
            <w:tcW w:w="4320" w:type="dxa"/>
          </w:tcPr>
          <w:p w14:paraId="1BF3BDE7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</w:t>
            </w:r>
          </w:p>
        </w:tc>
      </w:tr>
    </w:tbl>
    <w:p w14:paraId="78963084">
      <w:pP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i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请求参数</w:t>
      </w:r>
      <w:r>
        <w:rPr>
          <w:rFonts w:hint="eastAsia" w:ascii="宋体" w:hAnsi="宋体" w:eastAsia="宋体" w:cs="宋体"/>
          <w:b w:val="0"/>
          <w:i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08788F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0914B57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字段</w:t>
            </w:r>
          </w:p>
        </w:tc>
        <w:tc>
          <w:tcPr>
            <w:tcW w:w="2160" w:type="dxa"/>
          </w:tcPr>
          <w:p w14:paraId="003DDF67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类型</w:t>
            </w:r>
          </w:p>
        </w:tc>
        <w:tc>
          <w:tcPr>
            <w:tcW w:w="2160" w:type="dxa"/>
          </w:tcPr>
          <w:p w14:paraId="432402DD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是否必填</w:t>
            </w:r>
          </w:p>
        </w:tc>
        <w:tc>
          <w:tcPr>
            <w:tcW w:w="2160" w:type="dxa"/>
          </w:tcPr>
          <w:p w14:paraId="632ECB78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17EBDC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24B6393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days</w:t>
            </w:r>
          </w:p>
        </w:tc>
        <w:tc>
          <w:tcPr>
            <w:tcW w:w="2160" w:type="dxa"/>
          </w:tcPr>
          <w:p w14:paraId="3F9DD431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Integer</w:t>
            </w:r>
          </w:p>
        </w:tc>
        <w:tc>
          <w:tcPr>
            <w:tcW w:w="2160" w:type="dxa"/>
          </w:tcPr>
          <w:p w14:paraId="51BDD212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否</w:t>
            </w:r>
          </w:p>
        </w:tc>
        <w:tc>
          <w:tcPr>
            <w:tcW w:w="2160" w:type="dxa"/>
          </w:tcPr>
          <w:p w14:paraId="67477936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天数，默认7</w:t>
            </w:r>
          </w:p>
        </w:tc>
      </w:tr>
    </w:tbl>
    <w:p w14:paraId="6C667DB4">
      <w:pPr>
        <w:pStyle w:val="6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8.5 获取任务详情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15C995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FC7813E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项目</w:t>
            </w:r>
          </w:p>
        </w:tc>
        <w:tc>
          <w:tcPr>
            <w:tcW w:w="4320" w:type="dxa"/>
          </w:tcPr>
          <w:p w14:paraId="0B4DDE85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59B71D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3F287B3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接口路径</w:t>
            </w:r>
          </w:p>
        </w:tc>
        <w:tc>
          <w:tcPr>
            <w:tcW w:w="4320" w:type="dxa"/>
          </w:tcPr>
          <w:p w14:paraId="1BA55F8C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GET /api/v1/task/{taskId}</w:t>
            </w:r>
          </w:p>
        </w:tc>
      </w:tr>
      <w:tr w14:paraId="009818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BAD434F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接口描述</w:t>
            </w:r>
          </w:p>
        </w:tc>
        <w:tc>
          <w:tcPr>
            <w:tcW w:w="4320" w:type="dxa"/>
          </w:tcPr>
          <w:p w14:paraId="30E024EA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获取任务详细信息</w:t>
            </w:r>
          </w:p>
        </w:tc>
      </w:tr>
      <w:tr w14:paraId="6BA466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3B75B3A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是否需要鉴权</w:t>
            </w:r>
          </w:p>
        </w:tc>
        <w:tc>
          <w:tcPr>
            <w:tcW w:w="4320" w:type="dxa"/>
          </w:tcPr>
          <w:p w14:paraId="7BF7A0FC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</w:t>
            </w:r>
          </w:p>
        </w:tc>
      </w:tr>
    </w:tbl>
    <w:p w14:paraId="70573593">
      <w:pPr>
        <w:pStyle w:val="6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8.6 更新任务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6E63E2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639EFA7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项目</w:t>
            </w:r>
          </w:p>
        </w:tc>
        <w:tc>
          <w:tcPr>
            <w:tcW w:w="4320" w:type="dxa"/>
          </w:tcPr>
          <w:p w14:paraId="5CF8843B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54A8E1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A020A02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接口路径</w:t>
            </w:r>
          </w:p>
        </w:tc>
        <w:tc>
          <w:tcPr>
            <w:tcW w:w="4320" w:type="dxa"/>
          </w:tcPr>
          <w:p w14:paraId="0360B097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PUT /api/v1/task/{taskId}</w:t>
            </w:r>
          </w:p>
        </w:tc>
      </w:tr>
      <w:tr w14:paraId="64B977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A7DDEC3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接口描述</w:t>
            </w:r>
          </w:p>
        </w:tc>
        <w:tc>
          <w:tcPr>
            <w:tcW w:w="4320" w:type="dxa"/>
          </w:tcPr>
          <w:p w14:paraId="623C3B16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更新任务信息</w:t>
            </w:r>
          </w:p>
        </w:tc>
      </w:tr>
      <w:tr w14:paraId="5E93CF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EB2C2A8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是否需要鉴权</w:t>
            </w:r>
          </w:p>
        </w:tc>
        <w:tc>
          <w:tcPr>
            <w:tcW w:w="4320" w:type="dxa"/>
          </w:tcPr>
          <w:p w14:paraId="45425F9A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是（仅组长）</w:t>
            </w:r>
          </w:p>
        </w:tc>
      </w:tr>
    </w:tbl>
    <w:p w14:paraId="28DA4F33">
      <w:pPr>
        <w:pStyle w:val="6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8.7 删除任务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0675C7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55B299A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项目</w:t>
            </w:r>
          </w:p>
        </w:tc>
        <w:tc>
          <w:tcPr>
            <w:tcW w:w="4320" w:type="dxa"/>
          </w:tcPr>
          <w:p w14:paraId="02606B85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7A1964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B0C136C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接口路径</w:t>
            </w:r>
          </w:p>
        </w:tc>
        <w:tc>
          <w:tcPr>
            <w:tcW w:w="4320" w:type="dxa"/>
          </w:tcPr>
          <w:p w14:paraId="3D18BFC7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DELETE /api/v1/task/{taskId}</w:t>
            </w:r>
          </w:p>
        </w:tc>
      </w:tr>
      <w:tr w14:paraId="5779D4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3B0FE74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接口描述</w:t>
            </w:r>
          </w:p>
        </w:tc>
        <w:tc>
          <w:tcPr>
            <w:tcW w:w="4320" w:type="dxa"/>
          </w:tcPr>
          <w:p w14:paraId="6EDC0E08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删除任务（仅组长可操作）</w:t>
            </w:r>
          </w:p>
        </w:tc>
      </w:tr>
      <w:tr w14:paraId="4D3E47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DE43654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是否需要鉴权</w:t>
            </w:r>
          </w:p>
        </w:tc>
        <w:tc>
          <w:tcPr>
            <w:tcW w:w="4320" w:type="dxa"/>
          </w:tcPr>
          <w:p w14:paraId="6B0EC697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是（仅组长）</w:t>
            </w:r>
          </w:p>
        </w:tc>
      </w:tr>
    </w:tbl>
    <w:p w14:paraId="3F379A61">
      <w:pPr>
        <w:pStyle w:val="6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8.8 完成任务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4336D6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4E21970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项目</w:t>
            </w:r>
          </w:p>
        </w:tc>
        <w:tc>
          <w:tcPr>
            <w:tcW w:w="4320" w:type="dxa"/>
          </w:tcPr>
          <w:p w14:paraId="04E931CD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465D49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6D4BDC9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接口路径</w:t>
            </w:r>
          </w:p>
        </w:tc>
        <w:tc>
          <w:tcPr>
            <w:tcW w:w="4320" w:type="dxa"/>
          </w:tcPr>
          <w:p w14:paraId="4A2AABB5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POST /api/v1/task/{taskId}/complete</w:t>
            </w:r>
          </w:p>
        </w:tc>
      </w:tr>
      <w:tr w14:paraId="5AABB4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E7E0B64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接口描述</w:t>
            </w:r>
          </w:p>
        </w:tc>
        <w:tc>
          <w:tcPr>
            <w:tcW w:w="4320" w:type="dxa"/>
          </w:tcPr>
          <w:p w14:paraId="4A2CC1C7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标记任务为已完成</w:t>
            </w:r>
          </w:p>
        </w:tc>
      </w:tr>
      <w:tr w14:paraId="2AC553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8892FC8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是否需要鉴权</w:t>
            </w:r>
          </w:p>
        </w:tc>
        <w:tc>
          <w:tcPr>
            <w:tcW w:w="4320" w:type="dxa"/>
          </w:tcPr>
          <w:p w14:paraId="3196A173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是（负责人或组长）</w:t>
            </w:r>
          </w:p>
        </w:tc>
      </w:tr>
    </w:tbl>
    <w:p w14:paraId="3AA06A65">
      <w:pP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i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请求参数</w:t>
      </w:r>
      <w:r>
        <w:rPr>
          <w:rFonts w:hint="eastAsia" w:ascii="宋体" w:hAnsi="宋体" w:eastAsia="宋体" w:cs="宋体"/>
          <w:b w:val="0"/>
          <w:i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1BE4EB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42E7C57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字段</w:t>
            </w:r>
          </w:p>
        </w:tc>
        <w:tc>
          <w:tcPr>
            <w:tcW w:w="2160" w:type="dxa"/>
          </w:tcPr>
          <w:p w14:paraId="07308BBE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类型</w:t>
            </w:r>
          </w:p>
        </w:tc>
        <w:tc>
          <w:tcPr>
            <w:tcW w:w="2160" w:type="dxa"/>
          </w:tcPr>
          <w:p w14:paraId="6219360B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是否必填</w:t>
            </w:r>
          </w:p>
        </w:tc>
        <w:tc>
          <w:tcPr>
            <w:tcW w:w="2160" w:type="dxa"/>
          </w:tcPr>
          <w:p w14:paraId="6FA03041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227525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32DA145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comment</w:t>
            </w:r>
          </w:p>
        </w:tc>
        <w:tc>
          <w:tcPr>
            <w:tcW w:w="2160" w:type="dxa"/>
          </w:tcPr>
          <w:p w14:paraId="0A220633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String</w:t>
            </w:r>
          </w:p>
        </w:tc>
        <w:tc>
          <w:tcPr>
            <w:tcW w:w="2160" w:type="dxa"/>
          </w:tcPr>
          <w:p w14:paraId="1677248C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否</w:t>
            </w:r>
          </w:p>
        </w:tc>
        <w:tc>
          <w:tcPr>
            <w:tcW w:w="2160" w:type="dxa"/>
          </w:tcPr>
          <w:p w14:paraId="2844ECFF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完成说明</w:t>
            </w:r>
          </w:p>
        </w:tc>
      </w:tr>
      <w:tr w14:paraId="6E6473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775F7FC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fileIds</w:t>
            </w:r>
          </w:p>
        </w:tc>
        <w:tc>
          <w:tcPr>
            <w:tcW w:w="2160" w:type="dxa"/>
          </w:tcPr>
          <w:p w14:paraId="03769F46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Array</w:t>
            </w:r>
          </w:p>
        </w:tc>
        <w:tc>
          <w:tcPr>
            <w:tcW w:w="2160" w:type="dxa"/>
          </w:tcPr>
          <w:p w14:paraId="645DBB76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否</w:t>
            </w:r>
          </w:p>
        </w:tc>
        <w:tc>
          <w:tcPr>
            <w:tcW w:w="2160" w:type="dxa"/>
          </w:tcPr>
          <w:p w14:paraId="13B339B4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关联文件ID数组</w:t>
            </w:r>
          </w:p>
        </w:tc>
      </w:tr>
    </w:tbl>
    <w:p w14:paraId="1822CBA2">
      <w:pPr>
        <w:pStyle w:val="6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8.9 放弃任务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0706FD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710740A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项目</w:t>
            </w:r>
          </w:p>
        </w:tc>
        <w:tc>
          <w:tcPr>
            <w:tcW w:w="4320" w:type="dxa"/>
          </w:tcPr>
          <w:p w14:paraId="3CC97526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6A1828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2ABA5B5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接口路径</w:t>
            </w:r>
          </w:p>
        </w:tc>
        <w:tc>
          <w:tcPr>
            <w:tcW w:w="4320" w:type="dxa"/>
          </w:tcPr>
          <w:p w14:paraId="66BFCE7B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POST /api/v1/task/{taskId}/abandon</w:t>
            </w:r>
          </w:p>
        </w:tc>
      </w:tr>
      <w:tr w14:paraId="7063D8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24E0749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接口描述</w:t>
            </w:r>
          </w:p>
        </w:tc>
        <w:tc>
          <w:tcPr>
            <w:tcW w:w="4320" w:type="dxa"/>
          </w:tcPr>
          <w:p w14:paraId="43AA6598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负责人放弃任务</w:t>
            </w:r>
          </w:p>
        </w:tc>
      </w:tr>
      <w:tr w14:paraId="38E5C3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5995C47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是否需要鉴权</w:t>
            </w:r>
          </w:p>
        </w:tc>
        <w:tc>
          <w:tcPr>
            <w:tcW w:w="4320" w:type="dxa"/>
          </w:tcPr>
          <w:p w14:paraId="241D30D1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是（负责人或组长）</w:t>
            </w:r>
          </w:p>
        </w:tc>
      </w:tr>
    </w:tbl>
    <w:p w14:paraId="4E18A228">
      <w:pP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i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请求参数</w:t>
      </w:r>
      <w:r>
        <w:rPr>
          <w:rFonts w:hint="eastAsia" w:ascii="宋体" w:hAnsi="宋体" w:eastAsia="宋体" w:cs="宋体"/>
          <w:b w:val="0"/>
          <w:i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137D0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FB59718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字段</w:t>
            </w:r>
          </w:p>
        </w:tc>
        <w:tc>
          <w:tcPr>
            <w:tcW w:w="2160" w:type="dxa"/>
          </w:tcPr>
          <w:p w14:paraId="18E8D2D4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类型</w:t>
            </w:r>
          </w:p>
        </w:tc>
        <w:tc>
          <w:tcPr>
            <w:tcW w:w="2160" w:type="dxa"/>
          </w:tcPr>
          <w:p w14:paraId="272422D9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是否必填</w:t>
            </w:r>
          </w:p>
        </w:tc>
        <w:tc>
          <w:tcPr>
            <w:tcW w:w="2160" w:type="dxa"/>
          </w:tcPr>
          <w:p w14:paraId="498A532C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1A0436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89A024C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reason</w:t>
            </w:r>
          </w:p>
        </w:tc>
        <w:tc>
          <w:tcPr>
            <w:tcW w:w="2160" w:type="dxa"/>
          </w:tcPr>
          <w:p w14:paraId="6840863C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String</w:t>
            </w:r>
          </w:p>
        </w:tc>
        <w:tc>
          <w:tcPr>
            <w:tcW w:w="2160" w:type="dxa"/>
          </w:tcPr>
          <w:p w14:paraId="4D9D6DC3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</w:t>
            </w:r>
          </w:p>
        </w:tc>
        <w:tc>
          <w:tcPr>
            <w:tcW w:w="2160" w:type="dxa"/>
          </w:tcPr>
          <w:p w14:paraId="0ED0520F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放弃原因</w:t>
            </w:r>
          </w:p>
        </w:tc>
      </w:tr>
    </w:tbl>
    <w:p w14:paraId="5621CFC4">
      <w:pPr>
        <w:pStyle w:val="6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8.10 转交任务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62C9B8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7D0EAE8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项目</w:t>
            </w:r>
          </w:p>
        </w:tc>
        <w:tc>
          <w:tcPr>
            <w:tcW w:w="4320" w:type="dxa"/>
          </w:tcPr>
          <w:p w14:paraId="5584E3A0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7F2DCB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D55229D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接口路径</w:t>
            </w:r>
          </w:p>
        </w:tc>
        <w:tc>
          <w:tcPr>
            <w:tcW w:w="4320" w:type="dxa"/>
          </w:tcPr>
          <w:p w14:paraId="7FF71321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POST /api/v1/task/{taskId}/transfer</w:t>
            </w:r>
          </w:p>
        </w:tc>
      </w:tr>
      <w:tr w14:paraId="3F5DDD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18F15EB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接口描述</w:t>
            </w:r>
          </w:p>
        </w:tc>
        <w:tc>
          <w:tcPr>
            <w:tcW w:w="4320" w:type="dxa"/>
          </w:tcPr>
          <w:p w14:paraId="4532D53E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将任务转交给其他成员</w:t>
            </w:r>
          </w:p>
        </w:tc>
      </w:tr>
      <w:tr w14:paraId="57DF0F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FB7D310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是否需要鉴权</w:t>
            </w:r>
          </w:p>
        </w:tc>
        <w:tc>
          <w:tcPr>
            <w:tcW w:w="4320" w:type="dxa"/>
          </w:tcPr>
          <w:p w14:paraId="00CE2895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是（仅组长）</w:t>
            </w:r>
          </w:p>
        </w:tc>
      </w:tr>
    </w:tbl>
    <w:p w14:paraId="7FFEBEC0">
      <w:pP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i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请求参数</w:t>
      </w:r>
      <w:r>
        <w:rPr>
          <w:rFonts w:hint="eastAsia" w:ascii="宋体" w:hAnsi="宋体" w:eastAsia="宋体" w:cs="宋体"/>
          <w:b w:val="0"/>
          <w:i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5C356D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BAAD8B7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字段</w:t>
            </w:r>
          </w:p>
        </w:tc>
        <w:tc>
          <w:tcPr>
            <w:tcW w:w="2160" w:type="dxa"/>
          </w:tcPr>
          <w:p w14:paraId="3DF0232D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类型</w:t>
            </w:r>
          </w:p>
        </w:tc>
        <w:tc>
          <w:tcPr>
            <w:tcW w:w="2160" w:type="dxa"/>
          </w:tcPr>
          <w:p w14:paraId="2DE382B9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是否必填</w:t>
            </w:r>
          </w:p>
        </w:tc>
        <w:tc>
          <w:tcPr>
            <w:tcW w:w="2160" w:type="dxa"/>
          </w:tcPr>
          <w:p w14:paraId="6A23D05C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59C2B8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444A919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assigneeId</w:t>
            </w:r>
          </w:p>
        </w:tc>
        <w:tc>
          <w:tcPr>
            <w:tcW w:w="2160" w:type="dxa"/>
          </w:tcPr>
          <w:p w14:paraId="3839D1AF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Long</w:t>
            </w:r>
          </w:p>
        </w:tc>
        <w:tc>
          <w:tcPr>
            <w:tcW w:w="2160" w:type="dxa"/>
          </w:tcPr>
          <w:p w14:paraId="37DBE1D6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</w:t>
            </w:r>
          </w:p>
        </w:tc>
        <w:tc>
          <w:tcPr>
            <w:tcW w:w="2160" w:type="dxa"/>
          </w:tcPr>
          <w:p w14:paraId="2546917F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新负责人ID</w:t>
            </w:r>
          </w:p>
        </w:tc>
      </w:tr>
    </w:tbl>
    <w:p w14:paraId="6BD8F5CD">
      <w:pPr>
        <w:pStyle w:val="6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8.11 更新任务进度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7E01A5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7DD4DAC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项目</w:t>
            </w:r>
          </w:p>
        </w:tc>
        <w:tc>
          <w:tcPr>
            <w:tcW w:w="4320" w:type="dxa"/>
          </w:tcPr>
          <w:p w14:paraId="474F1AFD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78180E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24DAF26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接口路径</w:t>
            </w:r>
          </w:p>
        </w:tc>
        <w:tc>
          <w:tcPr>
            <w:tcW w:w="4320" w:type="dxa"/>
          </w:tcPr>
          <w:p w14:paraId="1C3C61EB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POST /api/v1/task/{taskId}/progress</w:t>
            </w:r>
          </w:p>
        </w:tc>
      </w:tr>
      <w:tr w14:paraId="22B9A2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E1A0397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接口描述</w:t>
            </w:r>
          </w:p>
        </w:tc>
        <w:tc>
          <w:tcPr>
            <w:tcW w:w="4320" w:type="dxa"/>
          </w:tcPr>
          <w:p w14:paraId="1FB0AC54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更新任务完成百分比</w:t>
            </w:r>
          </w:p>
        </w:tc>
      </w:tr>
      <w:tr w14:paraId="3C1544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3B99DE8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是否需要鉴权</w:t>
            </w:r>
          </w:p>
        </w:tc>
        <w:tc>
          <w:tcPr>
            <w:tcW w:w="4320" w:type="dxa"/>
          </w:tcPr>
          <w:p w14:paraId="458BB352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是（负责人或组长）</w:t>
            </w:r>
          </w:p>
        </w:tc>
      </w:tr>
    </w:tbl>
    <w:p w14:paraId="6E0CEC79">
      <w:pP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i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请求参数</w:t>
      </w:r>
      <w:r>
        <w:rPr>
          <w:rFonts w:hint="eastAsia" w:ascii="宋体" w:hAnsi="宋体" w:eastAsia="宋体" w:cs="宋体"/>
          <w:b w:val="0"/>
          <w:i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3FF788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B2A04E3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字段</w:t>
            </w:r>
          </w:p>
        </w:tc>
        <w:tc>
          <w:tcPr>
            <w:tcW w:w="2160" w:type="dxa"/>
          </w:tcPr>
          <w:p w14:paraId="14B835B2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类型</w:t>
            </w:r>
          </w:p>
        </w:tc>
        <w:tc>
          <w:tcPr>
            <w:tcW w:w="2160" w:type="dxa"/>
          </w:tcPr>
          <w:p w14:paraId="35AEEFB5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是否必填</w:t>
            </w:r>
          </w:p>
        </w:tc>
        <w:tc>
          <w:tcPr>
            <w:tcW w:w="2160" w:type="dxa"/>
          </w:tcPr>
          <w:p w14:paraId="7FF7B929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3C2438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1C19D12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progress</w:t>
            </w:r>
          </w:p>
        </w:tc>
        <w:tc>
          <w:tcPr>
            <w:tcW w:w="2160" w:type="dxa"/>
          </w:tcPr>
          <w:p w14:paraId="42356E74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Integer</w:t>
            </w:r>
          </w:p>
        </w:tc>
        <w:tc>
          <w:tcPr>
            <w:tcW w:w="2160" w:type="dxa"/>
          </w:tcPr>
          <w:p w14:paraId="2E68AF5E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</w:t>
            </w:r>
          </w:p>
        </w:tc>
        <w:tc>
          <w:tcPr>
            <w:tcW w:w="2160" w:type="dxa"/>
          </w:tcPr>
          <w:p w14:paraId="59D245F8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完成进度（0-100）</w:t>
            </w:r>
          </w:p>
        </w:tc>
      </w:tr>
    </w:tbl>
    <w:p w14:paraId="0F5FAEE1">
      <w:pPr>
        <w:spacing w:before="120" w:after="120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</w:p>
    <w:p w14:paraId="29C50443">
      <w:pPr>
        <w:pStyle w:val="5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9. 研讨模块接口（Discussion）</w:t>
      </w:r>
    </w:p>
    <w:p w14:paraId="3CA77345">
      <w:pPr>
        <w:pStyle w:val="6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9.1 创建研讨记录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2486EF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B56A920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项目</w:t>
            </w:r>
          </w:p>
        </w:tc>
        <w:tc>
          <w:tcPr>
            <w:tcW w:w="4320" w:type="dxa"/>
          </w:tcPr>
          <w:p w14:paraId="3B7ADE6D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512499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F323EF0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接口路径</w:t>
            </w:r>
          </w:p>
        </w:tc>
        <w:tc>
          <w:tcPr>
            <w:tcW w:w="4320" w:type="dxa"/>
          </w:tcPr>
          <w:p w14:paraId="45DE63D8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POST /api/v1/discussion/create</w:t>
            </w:r>
          </w:p>
        </w:tc>
      </w:tr>
      <w:tr w14:paraId="2CB359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E0A634A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接口描述</w:t>
            </w:r>
          </w:p>
        </w:tc>
        <w:tc>
          <w:tcPr>
            <w:tcW w:w="4320" w:type="dxa"/>
          </w:tcPr>
          <w:p w14:paraId="12F3109D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创建研讨会议记录</w:t>
            </w:r>
          </w:p>
        </w:tc>
      </w:tr>
      <w:tr w14:paraId="1B6422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6EC13A3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是否需要鉴权</w:t>
            </w:r>
          </w:p>
        </w:tc>
        <w:tc>
          <w:tcPr>
            <w:tcW w:w="4320" w:type="dxa"/>
          </w:tcPr>
          <w:p w14:paraId="057DFF80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</w:t>
            </w:r>
          </w:p>
        </w:tc>
      </w:tr>
    </w:tbl>
    <w:p w14:paraId="3B637604">
      <w:pP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i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请求参数</w:t>
      </w:r>
      <w:r>
        <w:rPr>
          <w:rFonts w:hint="eastAsia" w:ascii="宋体" w:hAnsi="宋体" w:eastAsia="宋体" w:cs="宋体"/>
          <w:b w:val="0"/>
          <w:i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6F09C3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8AA5651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字段</w:t>
            </w:r>
          </w:p>
        </w:tc>
        <w:tc>
          <w:tcPr>
            <w:tcW w:w="2160" w:type="dxa"/>
          </w:tcPr>
          <w:p w14:paraId="6C973C0D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类型</w:t>
            </w:r>
          </w:p>
        </w:tc>
        <w:tc>
          <w:tcPr>
            <w:tcW w:w="2160" w:type="dxa"/>
          </w:tcPr>
          <w:p w14:paraId="2EC5A89A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是否必填</w:t>
            </w:r>
          </w:p>
        </w:tc>
        <w:tc>
          <w:tcPr>
            <w:tcW w:w="2160" w:type="dxa"/>
          </w:tcPr>
          <w:p w14:paraId="24B76EE1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73CF18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F1010FF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projectId</w:t>
            </w:r>
          </w:p>
        </w:tc>
        <w:tc>
          <w:tcPr>
            <w:tcW w:w="2160" w:type="dxa"/>
          </w:tcPr>
          <w:p w14:paraId="1A5D4391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Long</w:t>
            </w:r>
          </w:p>
        </w:tc>
        <w:tc>
          <w:tcPr>
            <w:tcW w:w="2160" w:type="dxa"/>
          </w:tcPr>
          <w:p w14:paraId="4B6C4597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</w:t>
            </w:r>
          </w:p>
        </w:tc>
        <w:tc>
          <w:tcPr>
            <w:tcW w:w="2160" w:type="dxa"/>
          </w:tcPr>
          <w:p w14:paraId="26E57E2F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所属项目ID</w:t>
            </w:r>
          </w:p>
        </w:tc>
      </w:tr>
      <w:tr w14:paraId="6ABBE9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3D26ACA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topic</w:t>
            </w:r>
          </w:p>
        </w:tc>
        <w:tc>
          <w:tcPr>
            <w:tcW w:w="2160" w:type="dxa"/>
          </w:tcPr>
          <w:p w14:paraId="704118F5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String</w:t>
            </w:r>
          </w:p>
        </w:tc>
        <w:tc>
          <w:tcPr>
            <w:tcW w:w="2160" w:type="dxa"/>
          </w:tcPr>
          <w:p w14:paraId="06EF0FC0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</w:t>
            </w:r>
          </w:p>
        </w:tc>
        <w:tc>
          <w:tcPr>
            <w:tcW w:w="2160" w:type="dxa"/>
          </w:tcPr>
          <w:p w14:paraId="0C2798E0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研讨主题</w:t>
            </w:r>
          </w:p>
        </w:tc>
      </w:tr>
      <w:tr w14:paraId="39B3A4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43C1297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content</w:t>
            </w:r>
          </w:p>
        </w:tc>
        <w:tc>
          <w:tcPr>
            <w:tcW w:w="2160" w:type="dxa"/>
          </w:tcPr>
          <w:p w14:paraId="51CD22E3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String</w:t>
            </w:r>
          </w:p>
        </w:tc>
        <w:tc>
          <w:tcPr>
            <w:tcW w:w="2160" w:type="dxa"/>
          </w:tcPr>
          <w:p w14:paraId="02DCC7DB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</w:t>
            </w:r>
          </w:p>
        </w:tc>
        <w:tc>
          <w:tcPr>
            <w:tcW w:w="2160" w:type="dxa"/>
          </w:tcPr>
          <w:p w14:paraId="5BB7B790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研讨内容</w:t>
            </w:r>
          </w:p>
        </w:tc>
      </w:tr>
      <w:tr w14:paraId="728039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CD925BE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meetingTime</w:t>
            </w:r>
          </w:p>
        </w:tc>
        <w:tc>
          <w:tcPr>
            <w:tcW w:w="2160" w:type="dxa"/>
          </w:tcPr>
          <w:p w14:paraId="28FE90C1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String</w:t>
            </w:r>
          </w:p>
        </w:tc>
        <w:tc>
          <w:tcPr>
            <w:tcW w:w="2160" w:type="dxa"/>
          </w:tcPr>
          <w:p w14:paraId="1253BF4F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否</w:t>
            </w:r>
          </w:p>
        </w:tc>
        <w:tc>
          <w:tcPr>
            <w:tcW w:w="2160" w:type="dxa"/>
          </w:tcPr>
          <w:p w14:paraId="4EAE0FBC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会议时间</w:t>
            </w:r>
          </w:p>
        </w:tc>
      </w:tr>
    </w:tbl>
    <w:p w14:paraId="17A1404E">
      <w:pPr>
        <w:pStyle w:val="6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9.2 获取研讨列表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7AB705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FFEA5F3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项目</w:t>
            </w:r>
          </w:p>
        </w:tc>
        <w:tc>
          <w:tcPr>
            <w:tcW w:w="4320" w:type="dxa"/>
          </w:tcPr>
          <w:p w14:paraId="4F92B806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701335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A515C75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接口路径</w:t>
            </w:r>
          </w:p>
        </w:tc>
        <w:tc>
          <w:tcPr>
            <w:tcW w:w="4320" w:type="dxa"/>
          </w:tcPr>
          <w:p w14:paraId="47C95C2B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GET /api/v1/discussion/list</w:t>
            </w:r>
          </w:p>
        </w:tc>
      </w:tr>
      <w:tr w14:paraId="037839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326568D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接口描述</w:t>
            </w:r>
          </w:p>
        </w:tc>
        <w:tc>
          <w:tcPr>
            <w:tcW w:w="4320" w:type="dxa"/>
          </w:tcPr>
          <w:p w14:paraId="684CFEF3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获取项目的研讨记录列表</w:t>
            </w:r>
          </w:p>
        </w:tc>
      </w:tr>
      <w:tr w14:paraId="2E0FED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F9FF6C1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是否需要鉴权</w:t>
            </w:r>
          </w:p>
        </w:tc>
        <w:tc>
          <w:tcPr>
            <w:tcW w:w="4320" w:type="dxa"/>
          </w:tcPr>
          <w:p w14:paraId="31670D61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</w:t>
            </w:r>
          </w:p>
        </w:tc>
      </w:tr>
    </w:tbl>
    <w:p w14:paraId="0175A53F">
      <w:pP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i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请求参数</w:t>
      </w:r>
      <w:r>
        <w:rPr>
          <w:rFonts w:hint="eastAsia" w:ascii="宋体" w:hAnsi="宋体" w:eastAsia="宋体" w:cs="宋体"/>
          <w:b w:val="0"/>
          <w:i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1DDB24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6E7C446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字段</w:t>
            </w:r>
          </w:p>
        </w:tc>
        <w:tc>
          <w:tcPr>
            <w:tcW w:w="2160" w:type="dxa"/>
          </w:tcPr>
          <w:p w14:paraId="1373DFA2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类型</w:t>
            </w:r>
          </w:p>
        </w:tc>
        <w:tc>
          <w:tcPr>
            <w:tcW w:w="2160" w:type="dxa"/>
          </w:tcPr>
          <w:p w14:paraId="5830A760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是否必填</w:t>
            </w:r>
          </w:p>
        </w:tc>
        <w:tc>
          <w:tcPr>
            <w:tcW w:w="2160" w:type="dxa"/>
          </w:tcPr>
          <w:p w14:paraId="694B0C36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446AFC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477D8A0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projectId</w:t>
            </w:r>
          </w:p>
        </w:tc>
        <w:tc>
          <w:tcPr>
            <w:tcW w:w="2160" w:type="dxa"/>
          </w:tcPr>
          <w:p w14:paraId="152408C2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Long</w:t>
            </w:r>
          </w:p>
        </w:tc>
        <w:tc>
          <w:tcPr>
            <w:tcW w:w="2160" w:type="dxa"/>
          </w:tcPr>
          <w:p w14:paraId="59D7040F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</w:t>
            </w:r>
          </w:p>
        </w:tc>
        <w:tc>
          <w:tcPr>
            <w:tcW w:w="2160" w:type="dxa"/>
          </w:tcPr>
          <w:p w14:paraId="6F84AA12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项目ID</w:t>
            </w:r>
          </w:p>
        </w:tc>
      </w:tr>
      <w:tr w14:paraId="5955AE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164A184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pageNum</w:t>
            </w:r>
          </w:p>
        </w:tc>
        <w:tc>
          <w:tcPr>
            <w:tcW w:w="2160" w:type="dxa"/>
          </w:tcPr>
          <w:p w14:paraId="60782F8A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Integer</w:t>
            </w:r>
          </w:p>
        </w:tc>
        <w:tc>
          <w:tcPr>
            <w:tcW w:w="2160" w:type="dxa"/>
          </w:tcPr>
          <w:p w14:paraId="254DF9E7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否</w:t>
            </w:r>
          </w:p>
        </w:tc>
        <w:tc>
          <w:tcPr>
            <w:tcW w:w="2160" w:type="dxa"/>
          </w:tcPr>
          <w:p w14:paraId="1C99E9D9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页码，默认1</w:t>
            </w:r>
          </w:p>
        </w:tc>
      </w:tr>
      <w:tr w14:paraId="4BFA55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D21C1AD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pageSize</w:t>
            </w:r>
          </w:p>
        </w:tc>
        <w:tc>
          <w:tcPr>
            <w:tcW w:w="2160" w:type="dxa"/>
          </w:tcPr>
          <w:p w14:paraId="409DCFE4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Integer</w:t>
            </w:r>
          </w:p>
        </w:tc>
        <w:tc>
          <w:tcPr>
            <w:tcW w:w="2160" w:type="dxa"/>
          </w:tcPr>
          <w:p w14:paraId="74B3E569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否</w:t>
            </w:r>
          </w:p>
        </w:tc>
        <w:tc>
          <w:tcPr>
            <w:tcW w:w="2160" w:type="dxa"/>
          </w:tcPr>
          <w:p w14:paraId="45E00144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每页大小，默认10</w:t>
            </w:r>
          </w:p>
        </w:tc>
      </w:tr>
    </w:tbl>
    <w:p w14:paraId="6FE04E74">
      <w:pPr>
        <w:pStyle w:val="6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9.3 获取研讨详情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EC515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EAC4076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项目</w:t>
            </w:r>
          </w:p>
        </w:tc>
        <w:tc>
          <w:tcPr>
            <w:tcW w:w="4320" w:type="dxa"/>
          </w:tcPr>
          <w:p w14:paraId="7099F79E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76DEF7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0A8100E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接口路径</w:t>
            </w:r>
          </w:p>
        </w:tc>
        <w:tc>
          <w:tcPr>
            <w:tcW w:w="4320" w:type="dxa"/>
          </w:tcPr>
          <w:p w14:paraId="7C747B5B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GET /api/v1/discussion/{discussionId}</w:t>
            </w:r>
          </w:p>
        </w:tc>
      </w:tr>
      <w:tr w14:paraId="30A282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7FD04FF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接口描述</w:t>
            </w:r>
          </w:p>
        </w:tc>
        <w:tc>
          <w:tcPr>
            <w:tcW w:w="4320" w:type="dxa"/>
          </w:tcPr>
          <w:p w14:paraId="30E2FD67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获取研讨详情</w:t>
            </w:r>
          </w:p>
        </w:tc>
      </w:tr>
      <w:tr w14:paraId="77338D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9345402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是否需要鉴权</w:t>
            </w:r>
          </w:p>
        </w:tc>
        <w:tc>
          <w:tcPr>
            <w:tcW w:w="4320" w:type="dxa"/>
          </w:tcPr>
          <w:p w14:paraId="19DBE739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</w:t>
            </w:r>
          </w:p>
        </w:tc>
      </w:tr>
    </w:tbl>
    <w:p w14:paraId="1454FD6A">
      <w:pPr>
        <w:pStyle w:val="6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9.4 更新研讨记录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247B50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C011B0B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项目</w:t>
            </w:r>
          </w:p>
        </w:tc>
        <w:tc>
          <w:tcPr>
            <w:tcW w:w="4320" w:type="dxa"/>
          </w:tcPr>
          <w:p w14:paraId="160C61E3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6B0E86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C8B8AC9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接口路径</w:t>
            </w:r>
          </w:p>
        </w:tc>
        <w:tc>
          <w:tcPr>
            <w:tcW w:w="4320" w:type="dxa"/>
          </w:tcPr>
          <w:p w14:paraId="40433614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PUT /api/v1/discussion/{discussionId}</w:t>
            </w:r>
          </w:p>
        </w:tc>
      </w:tr>
      <w:tr w14:paraId="513921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B5A5D5A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接口描述</w:t>
            </w:r>
          </w:p>
        </w:tc>
        <w:tc>
          <w:tcPr>
            <w:tcW w:w="4320" w:type="dxa"/>
          </w:tcPr>
          <w:p w14:paraId="1DF821F3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更新研讨记录内容</w:t>
            </w:r>
          </w:p>
        </w:tc>
      </w:tr>
      <w:tr w14:paraId="194014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953CAF4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是否需要鉴权</w:t>
            </w:r>
          </w:p>
        </w:tc>
        <w:tc>
          <w:tcPr>
            <w:tcW w:w="4320" w:type="dxa"/>
          </w:tcPr>
          <w:p w14:paraId="0C16017B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是（仅创建者）</w:t>
            </w:r>
          </w:p>
        </w:tc>
      </w:tr>
    </w:tbl>
    <w:p w14:paraId="32C4F560">
      <w:pPr>
        <w:pStyle w:val="6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9.5 删除研讨记录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15A861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5136BF9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项目</w:t>
            </w:r>
          </w:p>
        </w:tc>
        <w:tc>
          <w:tcPr>
            <w:tcW w:w="4320" w:type="dxa"/>
          </w:tcPr>
          <w:p w14:paraId="3A2EE126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590AA8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68A5C25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接口路径</w:t>
            </w:r>
          </w:p>
        </w:tc>
        <w:tc>
          <w:tcPr>
            <w:tcW w:w="4320" w:type="dxa"/>
          </w:tcPr>
          <w:p w14:paraId="513CE7EE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DELETE /api/v1/discussion/{discussionId}</w:t>
            </w:r>
          </w:p>
        </w:tc>
      </w:tr>
      <w:tr w14:paraId="128E96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DD15519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接口描述</w:t>
            </w:r>
          </w:p>
        </w:tc>
        <w:tc>
          <w:tcPr>
            <w:tcW w:w="4320" w:type="dxa"/>
          </w:tcPr>
          <w:p w14:paraId="2162251D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删除研讨记录（仅组长可操作）</w:t>
            </w:r>
          </w:p>
        </w:tc>
      </w:tr>
      <w:tr w14:paraId="5B70F1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FB1EAC2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是否需要鉴权</w:t>
            </w:r>
          </w:p>
        </w:tc>
        <w:tc>
          <w:tcPr>
            <w:tcW w:w="4320" w:type="dxa"/>
          </w:tcPr>
          <w:p w14:paraId="3AF2DC37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是（仅组长）</w:t>
            </w:r>
          </w:p>
        </w:tc>
      </w:tr>
    </w:tbl>
    <w:p w14:paraId="21DBE29F">
      <w:pPr>
        <w:spacing w:before="120" w:after="120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</w:p>
    <w:p w14:paraId="0EFFFAA7">
      <w:pPr>
        <w:pStyle w:val="5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10. 决策模块接口（Decision）</w:t>
      </w:r>
    </w:p>
    <w:p w14:paraId="1CB4AD37">
      <w:pPr>
        <w:pStyle w:val="6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10.1 创建决策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80283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A41BE81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项目</w:t>
            </w:r>
          </w:p>
        </w:tc>
        <w:tc>
          <w:tcPr>
            <w:tcW w:w="4320" w:type="dxa"/>
          </w:tcPr>
          <w:p w14:paraId="6885A921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0E844E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D270B62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接口路径</w:t>
            </w:r>
          </w:p>
        </w:tc>
        <w:tc>
          <w:tcPr>
            <w:tcW w:w="4320" w:type="dxa"/>
          </w:tcPr>
          <w:p w14:paraId="6E4C5D48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POST /api/v1/decision/create</w:t>
            </w:r>
          </w:p>
        </w:tc>
      </w:tr>
      <w:tr w14:paraId="701677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8279E13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接口描述</w:t>
            </w:r>
          </w:p>
        </w:tc>
        <w:tc>
          <w:tcPr>
            <w:tcW w:w="4320" w:type="dxa"/>
          </w:tcPr>
          <w:p w14:paraId="302542DB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记录团队决策</w:t>
            </w:r>
          </w:p>
        </w:tc>
      </w:tr>
      <w:tr w14:paraId="436F7F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D57F6CF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是否需要鉴权</w:t>
            </w:r>
          </w:p>
        </w:tc>
        <w:tc>
          <w:tcPr>
            <w:tcW w:w="4320" w:type="dxa"/>
          </w:tcPr>
          <w:p w14:paraId="69B34AD4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</w:t>
            </w:r>
          </w:p>
        </w:tc>
      </w:tr>
    </w:tbl>
    <w:p w14:paraId="63BDB2D3">
      <w:pP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i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请求参数</w:t>
      </w:r>
      <w:r>
        <w:rPr>
          <w:rFonts w:hint="eastAsia" w:ascii="宋体" w:hAnsi="宋体" w:eastAsia="宋体" w:cs="宋体"/>
          <w:b w:val="0"/>
          <w:i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3E5BF2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D3686EB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字段</w:t>
            </w:r>
          </w:p>
        </w:tc>
        <w:tc>
          <w:tcPr>
            <w:tcW w:w="2160" w:type="dxa"/>
          </w:tcPr>
          <w:p w14:paraId="2CEB6AE3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类型</w:t>
            </w:r>
          </w:p>
        </w:tc>
        <w:tc>
          <w:tcPr>
            <w:tcW w:w="2160" w:type="dxa"/>
          </w:tcPr>
          <w:p w14:paraId="4C8A7EB2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是否必填</w:t>
            </w:r>
          </w:p>
        </w:tc>
        <w:tc>
          <w:tcPr>
            <w:tcW w:w="2160" w:type="dxa"/>
          </w:tcPr>
          <w:p w14:paraId="2D07E0AA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7F3AC4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00A59AE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projectId</w:t>
            </w:r>
          </w:p>
        </w:tc>
        <w:tc>
          <w:tcPr>
            <w:tcW w:w="2160" w:type="dxa"/>
          </w:tcPr>
          <w:p w14:paraId="41EBADDE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Long</w:t>
            </w:r>
          </w:p>
        </w:tc>
        <w:tc>
          <w:tcPr>
            <w:tcW w:w="2160" w:type="dxa"/>
          </w:tcPr>
          <w:p w14:paraId="0427E7CC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</w:t>
            </w:r>
          </w:p>
        </w:tc>
        <w:tc>
          <w:tcPr>
            <w:tcW w:w="2160" w:type="dxa"/>
          </w:tcPr>
          <w:p w14:paraId="3BBBB7F1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所属项目ID</w:t>
            </w:r>
          </w:p>
        </w:tc>
      </w:tr>
      <w:tr w14:paraId="553E83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8675EAE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title</w:t>
            </w:r>
          </w:p>
        </w:tc>
        <w:tc>
          <w:tcPr>
            <w:tcW w:w="2160" w:type="dxa"/>
          </w:tcPr>
          <w:p w14:paraId="14D0312C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String</w:t>
            </w:r>
          </w:p>
        </w:tc>
        <w:tc>
          <w:tcPr>
            <w:tcW w:w="2160" w:type="dxa"/>
          </w:tcPr>
          <w:p w14:paraId="5B26250A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</w:t>
            </w:r>
          </w:p>
        </w:tc>
        <w:tc>
          <w:tcPr>
            <w:tcW w:w="2160" w:type="dxa"/>
          </w:tcPr>
          <w:p w14:paraId="40CD13B2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决策标题</w:t>
            </w:r>
          </w:p>
        </w:tc>
      </w:tr>
      <w:tr w14:paraId="34E8CA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ED0E10B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content</w:t>
            </w:r>
          </w:p>
        </w:tc>
        <w:tc>
          <w:tcPr>
            <w:tcW w:w="2160" w:type="dxa"/>
          </w:tcPr>
          <w:p w14:paraId="2AC31EC4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String</w:t>
            </w:r>
          </w:p>
        </w:tc>
        <w:tc>
          <w:tcPr>
            <w:tcW w:w="2160" w:type="dxa"/>
          </w:tcPr>
          <w:p w14:paraId="4359EA45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</w:t>
            </w:r>
          </w:p>
        </w:tc>
        <w:tc>
          <w:tcPr>
            <w:tcW w:w="2160" w:type="dxa"/>
          </w:tcPr>
          <w:p w14:paraId="30AEC94B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决策内容</w:t>
            </w:r>
          </w:p>
        </w:tc>
      </w:tr>
      <w:tr w14:paraId="65D292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912B119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discussionId</w:t>
            </w:r>
          </w:p>
        </w:tc>
        <w:tc>
          <w:tcPr>
            <w:tcW w:w="2160" w:type="dxa"/>
          </w:tcPr>
          <w:p w14:paraId="1F89118A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Long</w:t>
            </w:r>
          </w:p>
        </w:tc>
        <w:tc>
          <w:tcPr>
            <w:tcW w:w="2160" w:type="dxa"/>
          </w:tcPr>
          <w:p w14:paraId="04FC879A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否</w:t>
            </w:r>
          </w:p>
        </w:tc>
        <w:tc>
          <w:tcPr>
            <w:tcW w:w="2160" w:type="dxa"/>
          </w:tcPr>
          <w:p w14:paraId="1D69C914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关联研讨ID</w:t>
            </w:r>
          </w:p>
        </w:tc>
      </w:tr>
    </w:tbl>
    <w:p w14:paraId="3742D9B3">
      <w:pPr>
        <w:pStyle w:val="6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10.2 获取决策列表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0FCAB5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C9D1EF9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项目</w:t>
            </w:r>
          </w:p>
        </w:tc>
        <w:tc>
          <w:tcPr>
            <w:tcW w:w="4320" w:type="dxa"/>
          </w:tcPr>
          <w:p w14:paraId="59F0EE8D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6F508C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40D093D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接口路径</w:t>
            </w:r>
          </w:p>
        </w:tc>
        <w:tc>
          <w:tcPr>
            <w:tcW w:w="4320" w:type="dxa"/>
          </w:tcPr>
          <w:p w14:paraId="2B421EB5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GET /api/v1/decision/list</w:t>
            </w:r>
          </w:p>
        </w:tc>
      </w:tr>
      <w:tr w14:paraId="3593DE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41E0046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接口描述</w:t>
            </w:r>
          </w:p>
        </w:tc>
        <w:tc>
          <w:tcPr>
            <w:tcW w:w="4320" w:type="dxa"/>
          </w:tcPr>
          <w:p w14:paraId="689906AE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获取项目的决策列表</w:t>
            </w:r>
          </w:p>
        </w:tc>
      </w:tr>
      <w:tr w14:paraId="289843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A4E9EC3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是否需要鉴权</w:t>
            </w:r>
          </w:p>
        </w:tc>
        <w:tc>
          <w:tcPr>
            <w:tcW w:w="4320" w:type="dxa"/>
          </w:tcPr>
          <w:p w14:paraId="738334BC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</w:t>
            </w:r>
          </w:p>
        </w:tc>
      </w:tr>
    </w:tbl>
    <w:p w14:paraId="1DC11BEB">
      <w:pP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i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请求参数</w:t>
      </w:r>
      <w:r>
        <w:rPr>
          <w:rFonts w:hint="eastAsia" w:ascii="宋体" w:hAnsi="宋体" w:eastAsia="宋体" w:cs="宋体"/>
          <w:b w:val="0"/>
          <w:i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1ED48D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C61B110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字段</w:t>
            </w:r>
          </w:p>
        </w:tc>
        <w:tc>
          <w:tcPr>
            <w:tcW w:w="2160" w:type="dxa"/>
          </w:tcPr>
          <w:p w14:paraId="2007B101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类型</w:t>
            </w:r>
          </w:p>
        </w:tc>
        <w:tc>
          <w:tcPr>
            <w:tcW w:w="2160" w:type="dxa"/>
          </w:tcPr>
          <w:p w14:paraId="5387A592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是否必填</w:t>
            </w:r>
          </w:p>
        </w:tc>
        <w:tc>
          <w:tcPr>
            <w:tcW w:w="2160" w:type="dxa"/>
          </w:tcPr>
          <w:p w14:paraId="6CA76628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29172F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354B261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projectId</w:t>
            </w:r>
          </w:p>
        </w:tc>
        <w:tc>
          <w:tcPr>
            <w:tcW w:w="2160" w:type="dxa"/>
          </w:tcPr>
          <w:p w14:paraId="49673B0D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Long</w:t>
            </w:r>
          </w:p>
        </w:tc>
        <w:tc>
          <w:tcPr>
            <w:tcW w:w="2160" w:type="dxa"/>
          </w:tcPr>
          <w:p w14:paraId="5EBDBF29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</w:t>
            </w:r>
          </w:p>
        </w:tc>
        <w:tc>
          <w:tcPr>
            <w:tcW w:w="2160" w:type="dxa"/>
          </w:tcPr>
          <w:p w14:paraId="6342DB16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项目ID</w:t>
            </w:r>
          </w:p>
        </w:tc>
      </w:tr>
      <w:tr w14:paraId="77C5E3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1B91AA1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pageNum</w:t>
            </w:r>
          </w:p>
        </w:tc>
        <w:tc>
          <w:tcPr>
            <w:tcW w:w="2160" w:type="dxa"/>
          </w:tcPr>
          <w:p w14:paraId="192409C6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Integer</w:t>
            </w:r>
          </w:p>
        </w:tc>
        <w:tc>
          <w:tcPr>
            <w:tcW w:w="2160" w:type="dxa"/>
          </w:tcPr>
          <w:p w14:paraId="2384A0C6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否</w:t>
            </w:r>
          </w:p>
        </w:tc>
        <w:tc>
          <w:tcPr>
            <w:tcW w:w="2160" w:type="dxa"/>
          </w:tcPr>
          <w:p w14:paraId="0534744E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页码，默认1</w:t>
            </w:r>
          </w:p>
        </w:tc>
      </w:tr>
      <w:tr w14:paraId="7A5F98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37C32A0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pageSize</w:t>
            </w:r>
          </w:p>
        </w:tc>
        <w:tc>
          <w:tcPr>
            <w:tcW w:w="2160" w:type="dxa"/>
          </w:tcPr>
          <w:p w14:paraId="0EE70861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Integer</w:t>
            </w:r>
          </w:p>
        </w:tc>
        <w:tc>
          <w:tcPr>
            <w:tcW w:w="2160" w:type="dxa"/>
          </w:tcPr>
          <w:p w14:paraId="616C43F9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否</w:t>
            </w:r>
          </w:p>
        </w:tc>
        <w:tc>
          <w:tcPr>
            <w:tcW w:w="2160" w:type="dxa"/>
          </w:tcPr>
          <w:p w14:paraId="602B84F9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每页大小，默认10</w:t>
            </w:r>
          </w:p>
        </w:tc>
      </w:tr>
    </w:tbl>
    <w:p w14:paraId="2A571A80">
      <w:pPr>
        <w:pStyle w:val="6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10.3 获取决策详情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457535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F41BF34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项目</w:t>
            </w:r>
          </w:p>
        </w:tc>
        <w:tc>
          <w:tcPr>
            <w:tcW w:w="4320" w:type="dxa"/>
          </w:tcPr>
          <w:p w14:paraId="2C357074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5916E0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E2F203D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接口路径</w:t>
            </w:r>
          </w:p>
        </w:tc>
        <w:tc>
          <w:tcPr>
            <w:tcW w:w="4320" w:type="dxa"/>
          </w:tcPr>
          <w:p w14:paraId="2E6DA301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GET /api/v1/decision/{decisionId}</w:t>
            </w:r>
          </w:p>
        </w:tc>
      </w:tr>
      <w:tr w14:paraId="44BD6F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D731F61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接口描述</w:t>
            </w:r>
          </w:p>
        </w:tc>
        <w:tc>
          <w:tcPr>
            <w:tcW w:w="4320" w:type="dxa"/>
          </w:tcPr>
          <w:p w14:paraId="22E28370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获取决策详情</w:t>
            </w:r>
          </w:p>
        </w:tc>
      </w:tr>
      <w:tr w14:paraId="2E53BF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FCEA567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是否需要鉴权</w:t>
            </w:r>
          </w:p>
        </w:tc>
        <w:tc>
          <w:tcPr>
            <w:tcW w:w="4320" w:type="dxa"/>
          </w:tcPr>
          <w:p w14:paraId="718CD7B7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</w:t>
            </w:r>
          </w:p>
        </w:tc>
      </w:tr>
    </w:tbl>
    <w:p w14:paraId="63308D65">
      <w:pPr>
        <w:pStyle w:val="6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10.4 更新决策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57E228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4DB223C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项目</w:t>
            </w:r>
          </w:p>
        </w:tc>
        <w:tc>
          <w:tcPr>
            <w:tcW w:w="4320" w:type="dxa"/>
          </w:tcPr>
          <w:p w14:paraId="7517F613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2FFB22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2E3F211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接口路径</w:t>
            </w:r>
          </w:p>
        </w:tc>
        <w:tc>
          <w:tcPr>
            <w:tcW w:w="4320" w:type="dxa"/>
          </w:tcPr>
          <w:p w14:paraId="4C96F37C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PUT /api/v1/decision/{decisionId}</w:t>
            </w:r>
          </w:p>
        </w:tc>
      </w:tr>
      <w:tr w14:paraId="4F491B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4CF2347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接口描述</w:t>
            </w:r>
          </w:p>
        </w:tc>
        <w:tc>
          <w:tcPr>
            <w:tcW w:w="4320" w:type="dxa"/>
          </w:tcPr>
          <w:p w14:paraId="42FF9E48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更新决策内容（仅组长）</w:t>
            </w:r>
          </w:p>
        </w:tc>
      </w:tr>
      <w:tr w14:paraId="024BC6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D968AF2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是否需要鉴权</w:t>
            </w:r>
          </w:p>
        </w:tc>
        <w:tc>
          <w:tcPr>
            <w:tcW w:w="4320" w:type="dxa"/>
          </w:tcPr>
          <w:p w14:paraId="68A3A26F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是（仅组长）</w:t>
            </w:r>
          </w:p>
        </w:tc>
      </w:tr>
    </w:tbl>
    <w:p w14:paraId="783806EB">
      <w:pPr>
        <w:pStyle w:val="6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10.5 删除决策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4338B5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75DA5BC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项目</w:t>
            </w:r>
          </w:p>
        </w:tc>
        <w:tc>
          <w:tcPr>
            <w:tcW w:w="4320" w:type="dxa"/>
          </w:tcPr>
          <w:p w14:paraId="4B3F0CD5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73895F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F0BD656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接口路径</w:t>
            </w:r>
          </w:p>
        </w:tc>
        <w:tc>
          <w:tcPr>
            <w:tcW w:w="4320" w:type="dxa"/>
          </w:tcPr>
          <w:p w14:paraId="7D467F5E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DELETE /api/v1/decision/{decisionId}</w:t>
            </w:r>
          </w:p>
        </w:tc>
      </w:tr>
      <w:tr w14:paraId="30261E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64CBA56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接口描述</w:t>
            </w:r>
          </w:p>
        </w:tc>
        <w:tc>
          <w:tcPr>
            <w:tcW w:w="4320" w:type="dxa"/>
          </w:tcPr>
          <w:p w14:paraId="077EAFF0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删除决策（仅组长）</w:t>
            </w:r>
          </w:p>
        </w:tc>
      </w:tr>
      <w:tr w14:paraId="3CB0A8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8F79DA4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是否需要鉴权</w:t>
            </w:r>
          </w:p>
        </w:tc>
        <w:tc>
          <w:tcPr>
            <w:tcW w:w="4320" w:type="dxa"/>
          </w:tcPr>
          <w:p w14:paraId="2E4E5C5E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是（仅组长）</w:t>
            </w:r>
          </w:p>
        </w:tc>
      </w:tr>
    </w:tbl>
    <w:p w14:paraId="2B4014FD">
      <w:pPr>
        <w:spacing w:before="120" w:after="120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</w:p>
    <w:p w14:paraId="7F907288">
      <w:pPr>
        <w:pStyle w:val="5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11. 成果模块接口（Achievement）</w:t>
      </w:r>
    </w:p>
    <w:p w14:paraId="6FB89E0A">
      <w:pPr>
        <w:pStyle w:val="6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11.1 创建成果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0E1FB0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1099C63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项目</w:t>
            </w:r>
          </w:p>
        </w:tc>
        <w:tc>
          <w:tcPr>
            <w:tcW w:w="4320" w:type="dxa"/>
          </w:tcPr>
          <w:p w14:paraId="767B379B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4A615C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8F62072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接口路径</w:t>
            </w:r>
          </w:p>
        </w:tc>
        <w:tc>
          <w:tcPr>
            <w:tcW w:w="4320" w:type="dxa"/>
          </w:tcPr>
          <w:p w14:paraId="0659C939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POST /api/v1/achievement/create</w:t>
            </w:r>
          </w:p>
        </w:tc>
      </w:tr>
      <w:tr w14:paraId="123A44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57DCA0E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接口描述</w:t>
            </w:r>
          </w:p>
        </w:tc>
        <w:tc>
          <w:tcPr>
            <w:tcW w:w="4320" w:type="dxa"/>
          </w:tcPr>
          <w:p w14:paraId="0B350EDD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记录项目阶段成果</w:t>
            </w:r>
          </w:p>
        </w:tc>
      </w:tr>
      <w:tr w14:paraId="0D5034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2BF55BB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是否需要鉴权</w:t>
            </w:r>
          </w:p>
        </w:tc>
        <w:tc>
          <w:tcPr>
            <w:tcW w:w="4320" w:type="dxa"/>
          </w:tcPr>
          <w:p w14:paraId="7C162750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</w:t>
            </w:r>
          </w:p>
        </w:tc>
      </w:tr>
    </w:tbl>
    <w:p w14:paraId="4F34099A">
      <w:pP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i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请求参数</w:t>
      </w:r>
      <w:r>
        <w:rPr>
          <w:rFonts w:hint="eastAsia" w:ascii="宋体" w:hAnsi="宋体" w:eastAsia="宋体" w:cs="宋体"/>
          <w:b w:val="0"/>
          <w:i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0FB63A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840996F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字段</w:t>
            </w:r>
          </w:p>
        </w:tc>
        <w:tc>
          <w:tcPr>
            <w:tcW w:w="2160" w:type="dxa"/>
          </w:tcPr>
          <w:p w14:paraId="4A706F8C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类型</w:t>
            </w:r>
          </w:p>
        </w:tc>
        <w:tc>
          <w:tcPr>
            <w:tcW w:w="2160" w:type="dxa"/>
          </w:tcPr>
          <w:p w14:paraId="1A9B886F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是否必填</w:t>
            </w:r>
          </w:p>
        </w:tc>
        <w:tc>
          <w:tcPr>
            <w:tcW w:w="2160" w:type="dxa"/>
          </w:tcPr>
          <w:p w14:paraId="28F46A2E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7753D8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0C2E848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projectId</w:t>
            </w:r>
          </w:p>
        </w:tc>
        <w:tc>
          <w:tcPr>
            <w:tcW w:w="2160" w:type="dxa"/>
          </w:tcPr>
          <w:p w14:paraId="5F994186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Long</w:t>
            </w:r>
          </w:p>
        </w:tc>
        <w:tc>
          <w:tcPr>
            <w:tcW w:w="2160" w:type="dxa"/>
          </w:tcPr>
          <w:p w14:paraId="51F02286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</w:t>
            </w:r>
          </w:p>
        </w:tc>
        <w:tc>
          <w:tcPr>
            <w:tcW w:w="2160" w:type="dxa"/>
          </w:tcPr>
          <w:p w14:paraId="41DE64B9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所属项目ID</w:t>
            </w:r>
          </w:p>
        </w:tc>
      </w:tr>
      <w:tr w14:paraId="13E2EA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CB66501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stageId</w:t>
            </w:r>
          </w:p>
        </w:tc>
        <w:tc>
          <w:tcPr>
            <w:tcW w:w="2160" w:type="dxa"/>
          </w:tcPr>
          <w:p w14:paraId="586D1FFC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Long</w:t>
            </w:r>
          </w:p>
        </w:tc>
        <w:tc>
          <w:tcPr>
            <w:tcW w:w="2160" w:type="dxa"/>
          </w:tcPr>
          <w:p w14:paraId="7FEFB923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</w:t>
            </w:r>
          </w:p>
        </w:tc>
        <w:tc>
          <w:tcPr>
            <w:tcW w:w="2160" w:type="dxa"/>
          </w:tcPr>
          <w:p w14:paraId="17396D15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所属阶段ID</w:t>
            </w:r>
          </w:p>
        </w:tc>
      </w:tr>
      <w:tr w14:paraId="24E82C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D3DF0A5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title</w:t>
            </w:r>
          </w:p>
        </w:tc>
        <w:tc>
          <w:tcPr>
            <w:tcW w:w="2160" w:type="dxa"/>
          </w:tcPr>
          <w:p w14:paraId="5AE20E78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String</w:t>
            </w:r>
          </w:p>
        </w:tc>
        <w:tc>
          <w:tcPr>
            <w:tcW w:w="2160" w:type="dxa"/>
          </w:tcPr>
          <w:p w14:paraId="782F1B30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</w:t>
            </w:r>
          </w:p>
        </w:tc>
        <w:tc>
          <w:tcPr>
            <w:tcW w:w="2160" w:type="dxa"/>
          </w:tcPr>
          <w:p w14:paraId="6D5C72BA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成果标题</w:t>
            </w:r>
          </w:p>
        </w:tc>
      </w:tr>
      <w:tr w14:paraId="781A4F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A4327A5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description</w:t>
            </w:r>
          </w:p>
        </w:tc>
        <w:tc>
          <w:tcPr>
            <w:tcW w:w="2160" w:type="dxa"/>
          </w:tcPr>
          <w:p w14:paraId="6716E358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String</w:t>
            </w:r>
          </w:p>
        </w:tc>
        <w:tc>
          <w:tcPr>
            <w:tcW w:w="2160" w:type="dxa"/>
          </w:tcPr>
          <w:p w14:paraId="5E8C6C8C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否</w:t>
            </w:r>
          </w:p>
        </w:tc>
        <w:tc>
          <w:tcPr>
            <w:tcW w:w="2160" w:type="dxa"/>
          </w:tcPr>
          <w:p w14:paraId="73AAFC1B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成果描述</w:t>
            </w:r>
          </w:p>
        </w:tc>
      </w:tr>
    </w:tbl>
    <w:p w14:paraId="4DE75B64">
      <w:pPr>
        <w:pStyle w:val="6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11.2 获取成果列表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440868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1C02BBA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项目</w:t>
            </w:r>
          </w:p>
        </w:tc>
        <w:tc>
          <w:tcPr>
            <w:tcW w:w="4320" w:type="dxa"/>
          </w:tcPr>
          <w:p w14:paraId="2BCF66B0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76E24E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0D305E6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接口路径</w:t>
            </w:r>
          </w:p>
        </w:tc>
        <w:tc>
          <w:tcPr>
            <w:tcW w:w="4320" w:type="dxa"/>
          </w:tcPr>
          <w:p w14:paraId="5A4733FD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GET /api/v1/achievement/list</w:t>
            </w:r>
          </w:p>
        </w:tc>
      </w:tr>
      <w:tr w14:paraId="5F2D01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1D800DB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接口描述</w:t>
            </w:r>
          </w:p>
        </w:tc>
        <w:tc>
          <w:tcPr>
            <w:tcW w:w="4320" w:type="dxa"/>
          </w:tcPr>
          <w:p w14:paraId="7AD65541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获取项目的成果列表</w:t>
            </w:r>
          </w:p>
        </w:tc>
      </w:tr>
      <w:tr w14:paraId="4CA56F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75DD1B6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是否需要鉴权</w:t>
            </w:r>
          </w:p>
        </w:tc>
        <w:tc>
          <w:tcPr>
            <w:tcW w:w="4320" w:type="dxa"/>
          </w:tcPr>
          <w:p w14:paraId="2C3996C1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</w:t>
            </w:r>
          </w:p>
        </w:tc>
      </w:tr>
    </w:tbl>
    <w:p w14:paraId="629DF6D1">
      <w:pP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i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请求参数</w:t>
      </w:r>
      <w:r>
        <w:rPr>
          <w:rFonts w:hint="eastAsia" w:ascii="宋体" w:hAnsi="宋体" w:eastAsia="宋体" w:cs="宋体"/>
          <w:b w:val="0"/>
          <w:i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501E2C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2E2F76A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字段</w:t>
            </w:r>
          </w:p>
        </w:tc>
        <w:tc>
          <w:tcPr>
            <w:tcW w:w="2160" w:type="dxa"/>
          </w:tcPr>
          <w:p w14:paraId="107A8359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类型</w:t>
            </w:r>
          </w:p>
        </w:tc>
        <w:tc>
          <w:tcPr>
            <w:tcW w:w="2160" w:type="dxa"/>
          </w:tcPr>
          <w:p w14:paraId="0424343C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是否必填</w:t>
            </w:r>
          </w:p>
        </w:tc>
        <w:tc>
          <w:tcPr>
            <w:tcW w:w="2160" w:type="dxa"/>
          </w:tcPr>
          <w:p w14:paraId="1A6219B9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71FC1E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C961EAB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projectId</w:t>
            </w:r>
          </w:p>
        </w:tc>
        <w:tc>
          <w:tcPr>
            <w:tcW w:w="2160" w:type="dxa"/>
          </w:tcPr>
          <w:p w14:paraId="3F3F7F8A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Long</w:t>
            </w:r>
          </w:p>
        </w:tc>
        <w:tc>
          <w:tcPr>
            <w:tcW w:w="2160" w:type="dxa"/>
          </w:tcPr>
          <w:p w14:paraId="65692599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</w:t>
            </w:r>
          </w:p>
        </w:tc>
        <w:tc>
          <w:tcPr>
            <w:tcW w:w="2160" w:type="dxa"/>
          </w:tcPr>
          <w:p w14:paraId="05B40F2E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项目ID</w:t>
            </w:r>
          </w:p>
        </w:tc>
      </w:tr>
    </w:tbl>
    <w:p w14:paraId="4313CA72">
      <w:pPr>
        <w:pStyle w:val="6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11.3 获取成果详情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45475D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838D938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项目</w:t>
            </w:r>
          </w:p>
        </w:tc>
        <w:tc>
          <w:tcPr>
            <w:tcW w:w="4320" w:type="dxa"/>
          </w:tcPr>
          <w:p w14:paraId="7296EA52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5E2D0E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50F3C53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接口路径</w:t>
            </w:r>
          </w:p>
        </w:tc>
        <w:tc>
          <w:tcPr>
            <w:tcW w:w="4320" w:type="dxa"/>
          </w:tcPr>
          <w:p w14:paraId="2334ADCC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GET /api/v1/achievement/{achievementId}</w:t>
            </w:r>
          </w:p>
        </w:tc>
      </w:tr>
      <w:tr w14:paraId="7F1DD7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D51DEDF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接口描述</w:t>
            </w:r>
          </w:p>
        </w:tc>
        <w:tc>
          <w:tcPr>
            <w:tcW w:w="4320" w:type="dxa"/>
          </w:tcPr>
          <w:p w14:paraId="2FF27690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获取成果详细信息</w:t>
            </w:r>
          </w:p>
        </w:tc>
      </w:tr>
      <w:tr w14:paraId="7DFB7E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3B19FE9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是否需要鉴权</w:t>
            </w:r>
          </w:p>
        </w:tc>
        <w:tc>
          <w:tcPr>
            <w:tcW w:w="4320" w:type="dxa"/>
          </w:tcPr>
          <w:p w14:paraId="56112793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</w:t>
            </w:r>
          </w:p>
        </w:tc>
      </w:tr>
    </w:tbl>
    <w:p w14:paraId="787A156B">
      <w:pPr>
        <w:pStyle w:val="6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11.4 更新成果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7B0801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DF26472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项目</w:t>
            </w:r>
          </w:p>
        </w:tc>
        <w:tc>
          <w:tcPr>
            <w:tcW w:w="4320" w:type="dxa"/>
          </w:tcPr>
          <w:p w14:paraId="01EB2111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64DA79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2247CA6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接口路径</w:t>
            </w:r>
          </w:p>
        </w:tc>
        <w:tc>
          <w:tcPr>
            <w:tcW w:w="4320" w:type="dxa"/>
          </w:tcPr>
          <w:p w14:paraId="341F274F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PUT /api/v1/achievement/{achievementId}</w:t>
            </w:r>
          </w:p>
        </w:tc>
      </w:tr>
      <w:tr w14:paraId="2EBC74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48E8C88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接口描述</w:t>
            </w:r>
          </w:p>
        </w:tc>
        <w:tc>
          <w:tcPr>
            <w:tcW w:w="4320" w:type="dxa"/>
          </w:tcPr>
          <w:p w14:paraId="5726A721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更新成果信息（仅组长）</w:t>
            </w:r>
          </w:p>
        </w:tc>
      </w:tr>
      <w:tr w14:paraId="33E81E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F2169E0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是否需要鉴权</w:t>
            </w:r>
          </w:p>
        </w:tc>
        <w:tc>
          <w:tcPr>
            <w:tcW w:w="4320" w:type="dxa"/>
          </w:tcPr>
          <w:p w14:paraId="4190014B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是（仅组长）</w:t>
            </w:r>
          </w:p>
        </w:tc>
      </w:tr>
    </w:tbl>
    <w:p w14:paraId="70586475">
      <w:pPr>
        <w:pStyle w:val="6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11.5 删除成果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7CB9F3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3F26192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项目</w:t>
            </w:r>
          </w:p>
        </w:tc>
        <w:tc>
          <w:tcPr>
            <w:tcW w:w="4320" w:type="dxa"/>
          </w:tcPr>
          <w:p w14:paraId="00A9815E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47EF43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41AA387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接口路径</w:t>
            </w:r>
          </w:p>
        </w:tc>
        <w:tc>
          <w:tcPr>
            <w:tcW w:w="4320" w:type="dxa"/>
          </w:tcPr>
          <w:p w14:paraId="568DEC14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DELETE /api/v1/achievement/{achievementId}</w:t>
            </w:r>
          </w:p>
        </w:tc>
      </w:tr>
      <w:tr w14:paraId="52E59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3B988AA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接口描述</w:t>
            </w:r>
          </w:p>
        </w:tc>
        <w:tc>
          <w:tcPr>
            <w:tcW w:w="4320" w:type="dxa"/>
          </w:tcPr>
          <w:p w14:paraId="61F8F844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删除成果（仅组长）</w:t>
            </w:r>
          </w:p>
        </w:tc>
      </w:tr>
      <w:tr w14:paraId="20C0F2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95FA607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是否需要鉴权</w:t>
            </w:r>
          </w:p>
        </w:tc>
        <w:tc>
          <w:tcPr>
            <w:tcW w:w="4320" w:type="dxa"/>
          </w:tcPr>
          <w:p w14:paraId="59F72A49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是（仅组长）</w:t>
            </w:r>
          </w:p>
        </w:tc>
      </w:tr>
    </w:tbl>
    <w:p w14:paraId="0818ED2C">
      <w:pPr>
        <w:spacing w:before="120" w:after="120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</w:p>
    <w:p w14:paraId="5D866DBB">
      <w:pPr>
        <w:pStyle w:val="5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12. 日志模块接口（Log）</w:t>
      </w:r>
    </w:p>
    <w:p w14:paraId="187A444E">
      <w:pPr>
        <w:pStyle w:val="6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12.1 获取操作日志列表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5FE196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C4C8832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项目</w:t>
            </w:r>
          </w:p>
        </w:tc>
        <w:tc>
          <w:tcPr>
            <w:tcW w:w="4320" w:type="dxa"/>
          </w:tcPr>
          <w:p w14:paraId="0C608787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4E7774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A1601C3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接口路径</w:t>
            </w:r>
          </w:p>
        </w:tc>
        <w:tc>
          <w:tcPr>
            <w:tcW w:w="4320" w:type="dxa"/>
          </w:tcPr>
          <w:p w14:paraId="1EA9BFF8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GET /api/v1/log/list</w:t>
            </w:r>
          </w:p>
        </w:tc>
      </w:tr>
      <w:tr w14:paraId="67790B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1A32B51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接口描述</w:t>
            </w:r>
          </w:p>
        </w:tc>
        <w:tc>
          <w:tcPr>
            <w:tcW w:w="4320" w:type="dxa"/>
          </w:tcPr>
          <w:p w14:paraId="05C2A286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获取项目的操作日志</w:t>
            </w:r>
          </w:p>
        </w:tc>
      </w:tr>
      <w:tr w14:paraId="5E20F2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DF9D272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是否需要鉴权</w:t>
            </w:r>
          </w:p>
        </w:tc>
        <w:tc>
          <w:tcPr>
            <w:tcW w:w="4320" w:type="dxa"/>
          </w:tcPr>
          <w:p w14:paraId="372654FD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</w:t>
            </w:r>
          </w:p>
        </w:tc>
      </w:tr>
    </w:tbl>
    <w:p w14:paraId="3E0D0E17">
      <w:pP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i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请求参数</w:t>
      </w:r>
      <w:r>
        <w:rPr>
          <w:rFonts w:hint="eastAsia" w:ascii="宋体" w:hAnsi="宋体" w:eastAsia="宋体" w:cs="宋体"/>
          <w:b w:val="0"/>
          <w:i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35"/>
        <w:gridCol w:w="1889"/>
        <w:gridCol w:w="1771"/>
        <w:gridCol w:w="3261"/>
      </w:tblGrid>
      <w:tr w14:paraId="4129DD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46DDC4D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字段</w:t>
            </w:r>
          </w:p>
        </w:tc>
        <w:tc>
          <w:tcPr>
            <w:tcW w:w="2160" w:type="dxa"/>
          </w:tcPr>
          <w:p w14:paraId="7AA27E3B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类型</w:t>
            </w:r>
          </w:p>
        </w:tc>
        <w:tc>
          <w:tcPr>
            <w:tcW w:w="2160" w:type="dxa"/>
          </w:tcPr>
          <w:p w14:paraId="59CA7B97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是否必填</w:t>
            </w:r>
          </w:p>
        </w:tc>
        <w:tc>
          <w:tcPr>
            <w:tcW w:w="2160" w:type="dxa"/>
          </w:tcPr>
          <w:p w14:paraId="23628A54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739E65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308ED45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projectId</w:t>
            </w:r>
          </w:p>
        </w:tc>
        <w:tc>
          <w:tcPr>
            <w:tcW w:w="2160" w:type="dxa"/>
          </w:tcPr>
          <w:p w14:paraId="06910C75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Long</w:t>
            </w:r>
          </w:p>
        </w:tc>
        <w:tc>
          <w:tcPr>
            <w:tcW w:w="2160" w:type="dxa"/>
          </w:tcPr>
          <w:p w14:paraId="54A24064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</w:t>
            </w:r>
          </w:p>
        </w:tc>
        <w:tc>
          <w:tcPr>
            <w:tcW w:w="2160" w:type="dxa"/>
          </w:tcPr>
          <w:p w14:paraId="481F5A93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项目ID</w:t>
            </w:r>
          </w:p>
        </w:tc>
      </w:tr>
      <w:tr w14:paraId="7A117B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5E7A98B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type</w:t>
            </w:r>
          </w:p>
        </w:tc>
        <w:tc>
          <w:tcPr>
            <w:tcW w:w="2160" w:type="dxa"/>
          </w:tcPr>
          <w:p w14:paraId="1C445AB2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String</w:t>
            </w:r>
          </w:p>
        </w:tc>
        <w:tc>
          <w:tcPr>
            <w:tcW w:w="2160" w:type="dxa"/>
          </w:tcPr>
          <w:p w14:paraId="56CC49FD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否</w:t>
            </w:r>
          </w:p>
        </w:tc>
        <w:tc>
          <w:tcPr>
            <w:tcW w:w="2160" w:type="dxa"/>
          </w:tcPr>
          <w:p w14:paraId="4CA2CD4E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日志类型：file/task/discussion/decision</w:t>
            </w:r>
          </w:p>
        </w:tc>
      </w:tr>
      <w:tr w14:paraId="048F34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3F97EEF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pageNum</w:t>
            </w:r>
          </w:p>
        </w:tc>
        <w:tc>
          <w:tcPr>
            <w:tcW w:w="2160" w:type="dxa"/>
          </w:tcPr>
          <w:p w14:paraId="0F3E24A1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Integer</w:t>
            </w:r>
          </w:p>
        </w:tc>
        <w:tc>
          <w:tcPr>
            <w:tcW w:w="2160" w:type="dxa"/>
          </w:tcPr>
          <w:p w14:paraId="5A5FD437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否</w:t>
            </w:r>
          </w:p>
        </w:tc>
        <w:tc>
          <w:tcPr>
            <w:tcW w:w="2160" w:type="dxa"/>
          </w:tcPr>
          <w:p w14:paraId="0742AE15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页码，默认1</w:t>
            </w:r>
          </w:p>
        </w:tc>
      </w:tr>
      <w:tr w14:paraId="1BFC8C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1CE8EAD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pageSize</w:t>
            </w:r>
          </w:p>
        </w:tc>
        <w:tc>
          <w:tcPr>
            <w:tcW w:w="2160" w:type="dxa"/>
          </w:tcPr>
          <w:p w14:paraId="0BA39C8D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Integer</w:t>
            </w:r>
          </w:p>
        </w:tc>
        <w:tc>
          <w:tcPr>
            <w:tcW w:w="2160" w:type="dxa"/>
          </w:tcPr>
          <w:p w14:paraId="6B1295BA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否</w:t>
            </w:r>
          </w:p>
        </w:tc>
        <w:tc>
          <w:tcPr>
            <w:tcW w:w="2160" w:type="dxa"/>
          </w:tcPr>
          <w:p w14:paraId="7F131A06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每页大小，默认10</w:t>
            </w:r>
          </w:p>
        </w:tc>
      </w:tr>
    </w:tbl>
    <w:p w14:paraId="0591E923">
      <w:pPr>
        <w:pStyle w:val="6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12.2 获取日志详情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740A9A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C75636B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项目</w:t>
            </w:r>
          </w:p>
        </w:tc>
        <w:tc>
          <w:tcPr>
            <w:tcW w:w="4320" w:type="dxa"/>
          </w:tcPr>
          <w:p w14:paraId="3AA2F9AC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277CC9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F4F5108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接口路径</w:t>
            </w:r>
          </w:p>
        </w:tc>
        <w:tc>
          <w:tcPr>
            <w:tcW w:w="4320" w:type="dxa"/>
          </w:tcPr>
          <w:p w14:paraId="2388D590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GET /api/v1/log/{logId}</w:t>
            </w:r>
          </w:p>
        </w:tc>
      </w:tr>
      <w:tr w14:paraId="39F52C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53F19A0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接口描述</w:t>
            </w:r>
          </w:p>
        </w:tc>
        <w:tc>
          <w:tcPr>
            <w:tcW w:w="4320" w:type="dxa"/>
          </w:tcPr>
          <w:p w14:paraId="6581B4A2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获取单条操作日志详情</w:t>
            </w:r>
          </w:p>
        </w:tc>
      </w:tr>
      <w:tr w14:paraId="08BD08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187B4AA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是否需要鉴权</w:t>
            </w:r>
          </w:p>
        </w:tc>
        <w:tc>
          <w:tcPr>
            <w:tcW w:w="4320" w:type="dxa"/>
          </w:tcPr>
          <w:p w14:paraId="6C196BB8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</w:t>
            </w:r>
          </w:p>
        </w:tc>
      </w:tr>
    </w:tbl>
    <w:p w14:paraId="2C9A742F">
      <w:pPr>
        <w:pStyle w:val="6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12.3 获取日志统计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4FCE67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BAC27F0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项目</w:t>
            </w:r>
          </w:p>
        </w:tc>
        <w:tc>
          <w:tcPr>
            <w:tcW w:w="4320" w:type="dxa"/>
          </w:tcPr>
          <w:p w14:paraId="4208FBE1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286440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3D967CC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接口路径</w:t>
            </w:r>
          </w:p>
        </w:tc>
        <w:tc>
          <w:tcPr>
            <w:tcW w:w="4320" w:type="dxa"/>
          </w:tcPr>
          <w:p w14:paraId="4B51E0E6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GET /api/v1/log/project/{projectId}/log-stats</w:t>
            </w:r>
          </w:p>
        </w:tc>
      </w:tr>
      <w:tr w14:paraId="71B547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252FC36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接口描述</w:t>
            </w:r>
          </w:p>
        </w:tc>
        <w:tc>
          <w:tcPr>
            <w:tcW w:w="4320" w:type="dxa"/>
          </w:tcPr>
          <w:p w14:paraId="32B23D5C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获取项目日志统计</w:t>
            </w:r>
          </w:p>
        </w:tc>
      </w:tr>
      <w:tr w14:paraId="7EED92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AEC9211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是否需要鉴权</w:t>
            </w:r>
          </w:p>
        </w:tc>
        <w:tc>
          <w:tcPr>
            <w:tcW w:w="4320" w:type="dxa"/>
          </w:tcPr>
          <w:p w14:paraId="3643F48F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</w:t>
            </w:r>
          </w:p>
        </w:tc>
      </w:tr>
    </w:tbl>
    <w:p w14:paraId="7AC57344">
      <w:pPr>
        <w:spacing w:before="120" w:after="120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</w:p>
    <w:p w14:paraId="218F7819">
      <w:pPr>
        <w:pStyle w:val="5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13. 消息模块接口（Message）</w:t>
      </w:r>
    </w:p>
    <w:p w14:paraId="2A5B77F1">
      <w:pPr>
        <w:pStyle w:val="6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13.1 获取消息列表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5303A6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6FB6D64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项目</w:t>
            </w:r>
          </w:p>
        </w:tc>
        <w:tc>
          <w:tcPr>
            <w:tcW w:w="4320" w:type="dxa"/>
          </w:tcPr>
          <w:p w14:paraId="51E101A8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2FAE4D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30F5861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接口路径</w:t>
            </w:r>
          </w:p>
        </w:tc>
        <w:tc>
          <w:tcPr>
            <w:tcW w:w="4320" w:type="dxa"/>
          </w:tcPr>
          <w:p w14:paraId="72F704F7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GET /api/v1/message/list</w:t>
            </w:r>
          </w:p>
        </w:tc>
      </w:tr>
      <w:tr w14:paraId="52756E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87735BD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接口描述</w:t>
            </w:r>
          </w:p>
        </w:tc>
        <w:tc>
          <w:tcPr>
            <w:tcW w:w="4320" w:type="dxa"/>
          </w:tcPr>
          <w:p w14:paraId="69A9161A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获取用户的消息列表</w:t>
            </w:r>
          </w:p>
        </w:tc>
      </w:tr>
      <w:tr w14:paraId="283718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611BB65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是否需要鉴权</w:t>
            </w:r>
          </w:p>
        </w:tc>
        <w:tc>
          <w:tcPr>
            <w:tcW w:w="4320" w:type="dxa"/>
          </w:tcPr>
          <w:p w14:paraId="7B6BC248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</w:t>
            </w:r>
          </w:p>
        </w:tc>
      </w:tr>
    </w:tbl>
    <w:p w14:paraId="17C6881F">
      <w:pP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i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请求参数</w:t>
      </w:r>
      <w:r>
        <w:rPr>
          <w:rFonts w:hint="eastAsia" w:ascii="宋体" w:hAnsi="宋体" w:eastAsia="宋体" w:cs="宋体"/>
          <w:b w:val="0"/>
          <w:i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33"/>
        <w:gridCol w:w="2021"/>
        <w:gridCol w:w="1961"/>
        <w:gridCol w:w="2841"/>
      </w:tblGrid>
      <w:tr w14:paraId="4D1966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C4C027B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字段</w:t>
            </w:r>
          </w:p>
        </w:tc>
        <w:tc>
          <w:tcPr>
            <w:tcW w:w="2160" w:type="dxa"/>
          </w:tcPr>
          <w:p w14:paraId="7BDAA452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类型</w:t>
            </w:r>
          </w:p>
        </w:tc>
        <w:tc>
          <w:tcPr>
            <w:tcW w:w="2160" w:type="dxa"/>
          </w:tcPr>
          <w:p w14:paraId="3B793CF7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是否必填</w:t>
            </w:r>
          </w:p>
        </w:tc>
        <w:tc>
          <w:tcPr>
            <w:tcW w:w="2160" w:type="dxa"/>
          </w:tcPr>
          <w:p w14:paraId="66C7F29D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1CC7AB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CD06EF1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type</w:t>
            </w:r>
          </w:p>
        </w:tc>
        <w:tc>
          <w:tcPr>
            <w:tcW w:w="2160" w:type="dxa"/>
          </w:tcPr>
          <w:p w14:paraId="71813547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String</w:t>
            </w:r>
          </w:p>
        </w:tc>
        <w:tc>
          <w:tcPr>
            <w:tcW w:w="2160" w:type="dxa"/>
          </w:tcPr>
          <w:p w14:paraId="4DA208EE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否</w:t>
            </w:r>
          </w:p>
        </w:tc>
        <w:tc>
          <w:tcPr>
            <w:tcW w:w="2160" w:type="dxa"/>
          </w:tcPr>
          <w:p w14:paraId="76633219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消息类型：system/task/mention/audit</w:t>
            </w:r>
          </w:p>
        </w:tc>
      </w:tr>
      <w:tr w14:paraId="1F41B1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D898175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pageNum</w:t>
            </w:r>
          </w:p>
        </w:tc>
        <w:tc>
          <w:tcPr>
            <w:tcW w:w="2160" w:type="dxa"/>
          </w:tcPr>
          <w:p w14:paraId="17CE389D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Integer</w:t>
            </w:r>
          </w:p>
        </w:tc>
        <w:tc>
          <w:tcPr>
            <w:tcW w:w="2160" w:type="dxa"/>
          </w:tcPr>
          <w:p w14:paraId="11A75C40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否</w:t>
            </w:r>
          </w:p>
        </w:tc>
        <w:tc>
          <w:tcPr>
            <w:tcW w:w="2160" w:type="dxa"/>
          </w:tcPr>
          <w:p w14:paraId="74396FAF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页码，默认1</w:t>
            </w:r>
          </w:p>
        </w:tc>
      </w:tr>
      <w:tr w14:paraId="4DC4E4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9C7F87A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pageSize</w:t>
            </w:r>
          </w:p>
        </w:tc>
        <w:tc>
          <w:tcPr>
            <w:tcW w:w="2160" w:type="dxa"/>
          </w:tcPr>
          <w:p w14:paraId="7D211AD1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Integer</w:t>
            </w:r>
          </w:p>
        </w:tc>
        <w:tc>
          <w:tcPr>
            <w:tcW w:w="2160" w:type="dxa"/>
          </w:tcPr>
          <w:p w14:paraId="3FC9CBE7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否</w:t>
            </w:r>
          </w:p>
        </w:tc>
        <w:tc>
          <w:tcPr>
            <w:tcW w:w="2160" w:type="dxa"/>
          </w:tcPr>
          <w:p w14:paraId="0432DEDD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每页大小，默认10</w:t>
            </w:r>
          </w:p>
        </w:tc>
      </w:tr>
    </w:tbl>
    <w:p w14:paraId="795D706D">
      <w:pPr>
        <w:pStyle w:val="6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13.2 获取未读消息数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454EBF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86C69E6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项目</w:t>
            </w:r>
          </w:p>
        </w:tc>
        <w:tc>
          <w:tcPr>
            <w:tcW w:w="4320" w:type="dxa"/>
          </w:tcPr>
          <w:p w14:paraId="321CE683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229176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A9970B2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接口路径</w:t>
            </w:r>
          </w:p>
        </w:tc>
        <w:tc>
          <w:tcPr>
            <w:tcW w:w="4320" w:type="dxa"/>
          </w:tcPr>
          <w:p w14:paraId="68D4AEC7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GET /api/v1/message/unread-count</w:t>
            </w:r>
          </w:p>
        </w:tc>
      </w:tr>
      <w:tr w14:paraId="4968F9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4E2992D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接口描述</w:t>
            </w:r>
          </w:p>
        </w:tc>
        <w:tc>
          <w:tcPr>
            <w:tcW w:w="4320" w:type="dxa"/>
          </w:tcPr>
          <w:p w14:paraId="60F906B9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获取各类型未读消息数量</w:t>
            </w:r>
          </w:p>
        </w:tc>
      </w:tr>
      <w:tr w14:paraId="2B1999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E80650B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是否需要鉴权</w:t>
            </w:r>
          </w:p>
        </w:tc>
        <w:tc>
          <w:tcPr>
            <w:tcW w:w="4320" w:type="dxa"/>
          </w:tcPr>
          <w:p w14:paraId="0A20AE8B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</w:t>
            </w:r>
          </w:p>
        </w:tc>
      </w:tr>
    </w:tbl>
    <w:p w14:paraId="3B24BC61">
      <w:pPr>
        <w:pStyle w:val="6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13.3 获取消息详情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66D451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F25FDA6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项目</w:t>
            </w:r>
          </w:p>
        </w:tc>
        <w:tc>
          <w:tcPr>
            <w:tcW w:w="4320" w:type="dxa"/>
          </w:tcPr>
          <w:p w14:paraId="6AEE3584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39D2A3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34D123A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接口路径</w:t>
            </w:r>
          </w:p>
        </w:tc>
        <w:tc>
          <w:tcPr>
            <w:tcW w:w="4320" w:type="dxa"/>
          </w:tcPr>
          <w:p w14:paraId="27E6C8B9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GET /api/v1/message/{messageId}</w:t>
            </w:r>
          </w:p>
        </w:tc>
      </w:tr>
      <w:tr w14:paraId="1BAE75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20B62B7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接口描述</w:t>
            </w:r>
          </w:p>
        </w:tc>
        <w:tc>
          <w:tcPr>
            <w:tcW w:w="4320" w:type="dxa"/>
          </w:tcPr>
          <w:p w14:paraId="69E05DEB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获取消息详细内容</w:t>
            </w:r>
          </w:p>
        </w:tc>
      </w:tr>
      <w:tr w14:paraId="5CE275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DB704C2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是否需要鉴权</w:t>
            </w:r>
          </w:p>
        </w:tc>
        <w:tc>
          <w:tcPr>
            <w:tcW w:w="4320" w:type="dxa"/>
          </w:tcPr>
          <w:p w14:paraId="209A3F57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</w:t>
            </w:r>
          </w:p>
        </w:tc>
      </w:tr>
    </w:tbl>
    <w:p w14:paraId="6740A837">
      <w:pPr>
        <w:pStyle w:val="6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13.4 标记已读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60158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206EBBC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项目</w:t>
            </w:r>
          </w:p>
        </w:tc>
        <w:tc>
          <w:tcPr>
            <w:tcW w:w="4320" w:type="dxa"/>
          </w:tcPr>
          <w:p w14:paraId="1AF29CCF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7466CF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19ED821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接口路径</w:t>
            </w:r>
          </w:p>
        </w:tc>
        <w:tc>
          <w:tcPr>
            <w:tcW w:w="4320" w:type="dxa"/>
          </w:tcPr>
          <w:p w14:paraId="334E3117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POST /api/v1/message/{messageId}/read</w:t>
            </w:r>
          </w:p>
        </w:tc>
      </w:tr>
      <w:tr w14:paraId="5EAD50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4B2D58E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接口描述</w:t>
            </w:r>
          </w:p>
        </w:tc>
        <w:tc>
          <w:tcPr>
            <w:tcW w:w="4320" w:type="dxa"/>
          </w:tcPr>
          <w:p w14:paraId="4A01ED5E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标记单条消息为已读</w:t>
            </w:r>
          </w:p>
        </w:tc>
      </w:tr>
      <w:tr w14:paraId="446977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38715EA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是否需要鉴权</w:t>
            </w:r>
          </w:p>
        </w:tc>
        <w:tc>
          <w:tcPr>
            <w:tcW w:w="4320" w:type="dxa"/>
          </w:tcPr>
          <w:p w14:paraId="4DB1A13A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</w:t>
            </w:r>
          </w:p>
        </w:tc>
      </w:tr>
    </w:tbl>
    <w:p w14:paraId="5D84079D">
      <w:pPr>
        <w:pStyle w:val="6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13.5 全部已读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08CEEE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7A44237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项目</w:t>
            </w:r>
          </w:p>
        </w:tc>
        <w:tc>
          <w:tcPr>
            <w:tcW w:w="4320" w:type="dxa"/>
          </w:tcPr>
          <w:p w14:paraId="012F8201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67DBE5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2B05647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接口路径</w:t>
            </w:r>
          </w:p>
        </w:tc>
        <w:tc>
          <w:tcPr>
            <w:tcW w:w="4320" w:type="dxa"/>
          </w:tcPr>
          <w:p w14:paraId="69EBD75C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POST /api/v1/message/read-all</w:t>
            </w:r>
          </w:p>
        </w:tc>
      </w:tr>
      <w:tr w14:paraId="05D4C0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C40BF54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接口描述</w:t>
            </w:r>
          </w:p>
        </w:tc>
        <w:tc>
          <w:tcPr>
            <w:tcW w:w="4320" w:type="dxa"/>
          </w:tcPr>
          <w:p w14:paraId="47CEE91F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标记全部消息或指定类型消息为已读</w:t>
            </w:r>
          </w:p>
        </w:tc>
      </w:tr>
      <w:tr w14:paraId="259E2D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3DBD1E3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是否需要鉴权</w:t>
            </w:r>
          </w:p>
        </w:tc>
        <w:tc>
          <w:tcPr>
            <w:tcW w:w="4320" w:type="dxa"/>
          </w:tcPr>
          <w:p w14:paraId="44796FE2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</w:t>
            </w:r>
          </w:p>
        </w:tc>
      </w:tr>
    </w:tbl>
    <w:p w14:paraId="37FC8A16">
      <w:pP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i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请求参数</w:t>
      </w:r>
      <w:r>
        <w:rPr>
          <w:rFonts w:hint="eastAsia" w:ascii="宋体" w:hAnsi="宋体" w:eastAsia="宋体" w:cs="宋体"/>
          <w:b w:val="0"/>
          <w:i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5D4ACA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C7C9928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字段</w:t>
            </w:r>
          </w:p>
        </w:tc>
        <w:tc>
          <w:tcPr>
            <w:tcW w:w="2160" w:type="dxa"/>
          </w:tcPr>
          <w:p w14:paraId="2FB022AE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类型</w:t>
            </w:r>
          </w:p>
        </w:tc>
        <w:tc>
          <w:tcPr>
            <w:tcW w:w="2160" w:type="dxa"/>
          </w:tcPr>
          <w:p w14:paraId="36962EDE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是否必填</w:t>
            </w:r>
          </w:p>
        </w:tc>
        <w:tc>
          <w:tcPr>
            <w:tcW w:w="2160" w:type="dxa"/>
          </w:tcPr>
          <w:p w14:paraId="1D85E075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20FC75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60" w:type="dxa"/>
          </w:tcPr>
          <w:p w14:paraId="3754F846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type</w:t>
            </w:r>
          </w:p>
        </w:tc>
        <w:tc>
          <w:tcPr>
            <w:tcW w:w="2160" w:type="dxa"/>
          </w:tcPr>
          <w:p w14:paraId="78A89C24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String</w:t>
            </w:r>
          </w:p>
        </w:tc>
        <w:tc>
          <w:tcPr>
            <w:tcW w:w="2160" w:type="dxa"/>
          </w:tcPr>
          <w:p w14:paraId="2C78B988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否</w:t>
            </w:r>
          </w:p>
        </w:tc>
        <w:tc>
          <w:tcPr>
            <w:tcW w:w="2160" w:type="dxa"/>
          </w:tcPr>
          <w:p w14:paraId="4852C719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消息类型，不传则全部</w:t>
            </w:r>
          </w:p>
        </w:tc>
      </w:tr>
    </w:tbl>
    <w:p w14:paraId="0026DD35">
      <w:pPr>
        <w:pStyle w:val="6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13.6 消息订阅设置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6B19B6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FBA6EB4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项目</w:t>
            </w:r>
          </w:p>
        </w:tc>
        <w:tc>
          <w:tcPr>
            <w:tcW w:w="4320" w:type="dxa"/>
          </w:tcPr>
          <w:p w14:paraId="1B7ABF15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485DDA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6FF78F4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接口路径</w:t>
            </w:r>
          </w:p>
        </w:tc>
        <w:tc>
          <w:tcPr>
            <w:tcW w:w="4320" w:type="dxa"/>
          </w:tcPr>
          <w:p w14:paraId="31ABBAD2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POST /api/v1/message/subscribe</w:t>
            </w:r>
          </w:p>
        </w:tc>
      </w:tr>
      <w:tr w14:paraId="79F346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756FBA8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接口描述</w:t>
            </w:r>
          </w:p>
        </w:tc>
        <w:tc>
          <w:tcPr>
            <w:tcW w:w="4320" w:type="dxa"/>
          </w:tcPr>
          <w:p w14:paraId="052427D8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设置指定类型消息的订阅状态</w:t>
            </w:r>
          </w:p>
        </w:tc>
      </w:tr>
      <w:tr w14:paraId="76FF81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F5EE464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是否需要鉴权</w:t>
            </w:r>
          </w:p>
        </w:tc>
        <w:tc>
          <w:tcPr>
            <w:tcW w:w="4320" w:type="dxa"/>
          </w:tcPr>
          <w:p w14:paraId="50FE3491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</w:t>
            </w:r>
          </w:p>
        </w:tc>
      </w:tr>
    </w:tbl>
    <w:p w14:paraId="2BDA274B">
      <w:pP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i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请求参数</w:t>
      </w:r>
      <w:r>
        <w:rPr>
          <w:rFonts w:hint="eastAsia" w:ascii="宋体" w:hAnsi="宋体" w:eastAsia="宋体" w:cs="宋体"/>
          <w:b w:val="0"/>
          <w:i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786E61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A4A6A28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字段</w:t>
            </w:r>
          </w:p>
        </w:tc>
        <w:tc>
          <w:tcPr>
            <w:tcW w:w="2160" w:type="dxa"/>
          </w:tcPr>
          <w:p w14:paraId="2FF1713F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类型</w:t>
            </w:r>
          </w:p>
        </w:tc>
        <w:tc>
          <w:tcPr>
            <w:tcW w:w="2160" w:type="dxa"/>
          </w:tcPr>
          <w:p w14:paraId="027F5DC1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是否必填</w:t>
            </w:r>
          </w:p>
        </w:tc>
        <w:tc>
          <w:tcPr>
            <w:tcW w:w="2160" w:type="dxa"/>
          </w:tcPr>
          <w:p w14:paraId="3BDC0138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1F6F48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83466EE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type</w:t>
            </w:r>
          </w:p>
        </w:tc>
        <w:tc>
          <w:tcPr>
            <w:tcW w:w="2160" w:type="dxa"/>
          </w:tcPr>
          <w:p w14:paraId="4CC55F1C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String</w:t>
            </w:r>
          </w:p>
        </w:tc>
        <w:tc>
          <w:tcPr>
            <w:tcW w:w="2160" w:type="dxa"/>
          </w:tcPr>
          <w:p w14:paraId="1D2DE383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</w:t>
            </w:r>
          </w:p>
        </w:tc>
        <w:tc>
          <w:tcPr>
            <w:tcW w:w="2160" w:type="dxa"/>
          </w:tcPr>
          <w:p w14:paraId="0A15BCC1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消息类型</w:t>
            </w:r>
          </w:p>
        </w:tc>
      </w:tr>
      <w:tr w14:paraId="0C7A59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6D89C63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enabled</w:t>
            </w:r>
          </w:p>
        </w:tc>
        <w:tc>
          <w:tcPr>
            <w:tcW w:w="2160" w:type="dxa"/>
          </w:tcPr>
          <w:p w14:paraId="14B98445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Boolean</w:t>
            </w:r>
          </w:p>
        </w:tc>
        <w:tc>
          <w:tcPr>
            <w:tcW w:w="2160" w:type="dxa"/>
          </w:tcPr>
          <w:p w14:paraId="52CEEF51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</w:t>
            </w:r>
          </w:p>
        </w:tc>
        <w:tc>
          <w:tcPr>
            <w:tcW w:w="2160" w:type="dxa"/>
          </w:tcPr>
          <w:p w14:paraId="6C326332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是否启用订阅</w:t>
            </w:r>
          </w:p>
        </w:tc>
      </w:tr>
    </w:tbl>
    <w:p w14:paraId="7128D4EC">
      <w:pPr>
        <w:pStyle w:val="6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13.7 获取订阅状态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1E8E8F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8E37CE7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项目</w:t>
            </w:r>
          </w:p>
        </w:tc>
        <w:tc>
          <w:tcPr>
            <w:tcW w:w="4320" w:type="dxa"/>
          </w:tcPr>
          <w:p w14:paraId="13F2D096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1B0427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A8D5A2E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接口路径</w:t>
            </w:r>
          </w:p>
        </w:tc>
        <w:tc>
          <w:tcPr>
            <w:tcW w:w="4320" w:type="dxa"/>
          </w:tcPr>
          <w:p w14:paraId="7D245DCF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GET /api/v1/message/subscription</w:t>
            </w:r>
          </w:p>
        </w:tc>
      </w:tr>
      <w:tr w14:paraId="4EC396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FF33DAB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接口描述</w:t>
            </w:r>
          </w:p>
        </w:tc>
        <w:tc>
          <w:tcPr>
            <w:tcW w:w="4320" w:type="dxa"/>
          </w:tcPr>
          <w:p w14:paraId="46D97A94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获取当前用户的消息订阅配置</w:t>
            </w:r>
          </w:p>
        </w:tc>
      </w:tr>
      <w:tr w14:paraId="61C387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7A7DAAB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是否需要鉴权</w:t>
            </w:r>
          </w:p>
        </w:tc>
        <w:tc>
          <w:tcPr>
            <w:tcW w:w="4320" w:type="dxa"/>
          </w:tcPr>
          <w:p w14:paraId="6E66D2E6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</w:t>
            </w:r>
          </w:p>
        </w:tc>
      </w:tr>
    </w:tbl>
    <w:p w14:paraId="341CF9AD">
      <w:pPr>
        <w:pStyle w:val="6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13.8 更新订阅状态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731E75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3917ABA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项目</w:t>
            </w:r>
          </w:p>
        </w:tc>
        <w:tc>
          <w:tcPr>
            <w:tcW w:w="4320" w:type="dxa"/>
          </w:tcPr>
          <w:p w14:paraId="63C78283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793C0D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505DD53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接口路径</w:t>
            </w:r>
          </w:p>
        </w:tc>
        <w:tc>
          <w:tcPr>
            <w:tcW w:w="4320" w:type="dxa"/>
          </w:tcPr>
          <w:p w14:paraId="537022A9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PUT /api/v1/message/subscription</w:t>
            </w:r>
          </w:p>
        </w:tc>
      </w:tr>
      <w:tr w14:paraId="6A2B2F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C395256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接口描述</w:t>
            </w:r>
          </w:p>
        </w:tc>
        <w:tc>
          <w:tcPr>
            <w:tcW w:w="4320" w:type="dxa"/>
          </w:tcPr>
          <w:p w14:paraId="4BDAFFD3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批量更新消息订阅配置</w:t>
            </w:r>
          </w:p>
        </w:tc>
      </w:tr>
      <w:tr w14:paraId="0E8E1B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97AA95E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是否需要鉴权</w:t>
            </w:r>
          </w:p>
        </w:tc>
        <w:tc>
          <w:tcPr>
            <w:tcW w:w="4320" w:type="dxa"/>
          </w:tcPr>
          <w:p w14:paraId="67FE2BC3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</w:t>
            </w:r>
          </w:p>
        </w:tc>
      </w:tr>
    </w:tbl>
    <w:p w14:paraId="56F46119">
      <w:pPr>
        <w:spacing w:before="120" w:after="120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</w:p>
    <w:p w14:paraId="3AB4AEAA">
      <w:pPr>
        <w:pStyle w:val="5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14. 公告模块接口（Announcement）</w:t>
      </w:r>
    </w:p>
    <w:p w14:paraId="126313A9">
      <w:pPr>
        <w:pStyle w:val="6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14.1 获取公告列表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086645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320" w:type="dxa"/>
          </w:tcPr>
          <w:p w14:paraId="29647F10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项目</w:t>
            </w:r>
          </w:p>
        </w:tc>
        <w:tc>
          <w:tcPr>
            <w:tcW w:w="4320" w:type="dxa"/>
          </w:tcPr>
          <w:p w14:paraId="25240A3E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10D370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0B955AA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接口路径</w:t>
            </w:r>
          </w:p>
        </w:tc>
        <w:tc>
          <w:tcPr>
            <w:tcW w:w="4320" w:type="dxa"/>
          </w:tcPr>
          <w:p w14:paraId="70F7AD22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GET /api/v1/announcement/list</w:t>
            </w:r>
          </w:p>
        </w:tc>
      </w:tr>
      <w:tr w14:paraId="58422D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96722F8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接口描述</w:t>
            </w:r>
          </w:p>
        </w:tc>
        <w:tc>
          <w:tcPr>
            <w:tcW w:w="4320" w:type="dxa"/>
          </w:tcPr>
          <w:p w14:paraId="2549E454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获取系统公告列表</w:t>
            </w:r>
          </w:p>
        </w:tc>
      </w:tr>
      <w:tr w14:paraId="44F84A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74B485F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是否需要鉴权</w:t>
            </w:r>
          </w:p>
        </w:tc>
        <w:tc>
          <w:tcPr>
            <w:tcW w:w="4320" w:type="dxa"/>
          </w:tcPr>
          <w:p w14:paraId="307C70D4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否</w:t>
            </w:r>
          </w:p>
        </w:tc>
      </w:tr>
    </w:tbl>
    <w:p w14:paraId="13E5152D">
      <w:pP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i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请求参数</w:t>
      </w:r>
      <w:r>
        <w:rPr>
          <w:rFonts w:hint="eastAsia" w:ascii="宋体" w:hAnsi="宋体" w:eastAsia="宋体" w:cs="宋体"/>
          <w:b w:val="0"/>
          <w:i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3DAD49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9C3E88D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字段</w:t>
            </w:r>
          </w:p>
        </w:tc>
        <w:tc>
          <w:tcPr>
            <w:tcW w:w="2160" w:type="dxa"/>
          </w:tcPr>
          <w:p w14:paraId="439910C0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类型</w:t>
            </w:r>
          </w:p>
        </w:tc>
        <w:tc>
          <w:tcPr>
            <w:tcW w:w="2160" w:type="dxa"/>
          </w:tcPr>
          <w:p w14:paraId="7CCBA218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是否必填</w:t>
            </w:r>
          </w:p>
        </w:tc>
        <w:tc>
          <w:tcPr>
            <w:tcW w:w="2160" w:type="dxa"/>
          </w:tcPr>
          <w:p w14:paraId="51729EAC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428879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6C5C18C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pageNum</w:t>
            </w:r>
          </w:p>
        </w:tc>
        <w:tc>
          <w:tcPr>
            <w:tcW w:w="2160" w:type="dxa"/>
          </w:tcPr>
          <w:p w14:paraId="37007AE4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Integer</w:t>
            </w:r>
          </w:p>
        </w:tc>
        <w:tc>
          <w:tcPr>
            <w:tcW w:w="2160" w:type="dxa"/>
          </w:tcPr>
          <w:p w14:paraId="6588246D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否</w:t>
            </w:r>
          </w:p>
        </w:tc>
        <w:tc>
          <w:tcPr>
            <w:tcW w:w="2160" w:type="dxa"/>
          </w:tcPr>
          <w:p w14:paraId="1F160895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页码，默认1</w:t>
            </w:r>
          </w:p>
        </w:tc>
      </w:tr>
      <w:tr w14:paraId="76898B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F932222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pageSize</w:t>
            </w:r>
          </w:p>
        </w:tc>
        <w:tc>
          <w:tcPr>
            <w:tcW w:w="2160" w:type="dxa"/>
          </w:tcPr>
          <w:p w14:paraId="074FEBE7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Integer</w:t>
            </w:r>
          </w:p>
        </w:tc>
        <w:tc>
          <w:tcPr>
            <w:tcW w:w="2160" w:type="dxa"/>
          </w:tcPr>
          <w:p w14:paraId="288D0ECD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否</w:t>
            </w:r>
          </w:p>
        </w:tc>
        <w:tc>
          <w:tcPr>
            <w:tcW w:w="2160" w:type="dxa"/>
          </w:tcPr>
          <w:p w14:paraId="76C2EE71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每页大小，默认10</w:t>
            </w:r>
          </w:p>
        </w:tc>
      </w:tr>
    </w:tbl>
    <w:p w14:paraId="7F5CB783">
      <w:pPr>
        <w:pStyle w:val="6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14.2 标记公告已读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25"/>
        <w:gridCol w:w="4731"/>
      </w:tblGrid>
      <w:tr w14:paraId="6ADF8B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AE21ECD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项目</w:t>
            </w:r>
          </w:p>
        </w:tc>
        <w:tc>
          <w:tcPr>
            <w:tcW w:w="4320" w:type="dxa"/>
          </w:tcPr>
          <w:p w14:paraId="763B192D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487968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3C9E058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接口路径</w:t>
            </w:r>
          </w:p>
        </w:tc>
        <w:tc>
          <w:tcPr>
            <w:tcW w:w="4320" w:type="dxa"/>
          </w:tcPr>
          <w:p w14:paraId="48044D39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POST /api/v1/announcement/{announcementId}/read</w:t>
            </w:r>
          </w:p>
        </w:tc>
      </w:tr>
      <w:tr w14:paraId="2E323C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DEFABF8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接口描述</w:t>
            </w:r>
          </w:p>
        </w:tc>
        <w:tc>
          <w:tcPr>
            <w:tcW w:w="4320" w:type="dxa"/>
          </w:tcPr>
          <w:p w14:paraId="04179182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标记指定公告为已读</w:t>
            </w:r>
          </w:p>
        </w:tc>
      </w:tr>
      <w:tr w14:paraId="3C1D02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89C1F76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是否需要鉴权</w:t>
            </w:r>
          </w:p>
        </w:tc>
        <w:tc>
          <w:tcPr>
            <w:tcW w:w="4320" w:type="dxa"/>
          </w:tcPr>
          <w:p w14:paraId="2D44C821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</w:t>
            </w:r>
          </w:p>
        </w:tc>
      </w:tr>
    </w:tbl>
    <w:p w14:paraId="3C2EE598">
      <w:pPr>
        <w:spacing w:before="120" w:after="120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</w:p>
    <w:p w14:paraId="39CA95AB">
      <w:pPr>
        <w:pStyle w:val="5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15. 分享模块接口（Share）</w:t>
      </w:r>
    </w:p>
    <w:p w14:paraId="30B5B7D4">
      <w:pPr>
        <w:pStyle w:val="6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15.1 创建分享链接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25400B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BA29B5C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项目</w:t>
            </w:r>
          </w:p>
        </w:tc>
        <w:tc>
          <w:tcPr>
            <w:tcW w:w="4320" w:type="dxa"/>
          </w:tcPr>
          <w:p w14:paraId="55B4CEDA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54F3FA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48007C1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接口路径</w:t>
            </w:r>
          </w:p>
        </w:tc>
        <w:tc>
          <w:tcPr>
            <w:tcW w:w="4320" w:type="dxa"/>
          </w:tcPr>
          <w:p w14:paraId="286BF06A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POST /api/v1/share/create</w:t>
            </w:r>
          </w:p>
        </w:tc>
      </w:tr>
      <w:tr w14:paraId="07F252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E7605B4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接口描述</w:t>
            </w:r>
          </w:p>
        </w:tc>
        <w:tc>
          <w:tcPr>
            <w:tcW w:w="4320" w:type="dxa"/>
          </w:tcPr>
          <w:p w14:paraId="1703F3CB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为项目生成分享链接</w:t>
            </w:r>
          </w:p>
        </w:tc>
      </w:tr>
      <w:tr w14:paraId="01593D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24DCFC5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是否需要鉴权</w:t>
            </w:r>
          </w:p>
        </w:tc>
        <w:tc>
          <w:tcPr>
            <w:tcW w:w="4320" w:type="dxa"/>
          </w:tcPr>
          <w:p w14:paraId="5650659D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是（仅组长）</w:t>
            </w:r>
          </w:p>
        </w:tc>
      </w:tr>
    </w:tbl>
    <w:p w14:paraId="0342DA20">
      <w:pP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i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请求参数</w:t>
      </w:r>
      <w:r>
        <w:rPr>
          <w:rFonts w:hint="eastAsia" w:ascii="宋体" w:hAnsi="宋体" w:eastAsia="宋体" w:cs="宋体"/>
          <w:b w:val="0"/>
          <w:i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211"/>
      </w:tblGrid>
      <w:tr w14:paraId="7C0224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FEEF02A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字段</w:t>
            </w:r>
          </w:p>
        </w:tc>
        <w:tc>
          <w:tcPr>
            <w:tcW w:w="2160" w:type="dxa"/>
          </w:tcPr>
          <w:p w14:paraId="4E2BBDD4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类型</w:t>
            </w:r>
          </w:p>
        </w:tc>
        <w:tc>
          <w:tcPr>
            <w:tcW w:w="2160" w:type="dxa"/>
          </w:tcPr>
          <w:p w14:paraId="11639DD2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是否必填</w:t>
            </w:r>
          </w:p>
        </w:tc>
        <w:tc>
          <w:tcPr>
            <w:tcW w:w="2160" w:type="dxa"/>
          </w:tcPr>
          <w:p w14:paraId="4D3485DF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440EA8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40723FB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projectId</w:t>
            </w:r>
          </w:p>
        </w:tc>
        <w:tc>
          <w:tcPr>
            <w:tcW w:w="2160" w:type="dxa"/>
          </w:tcPr>
          <w:p w14:paraId="5F634C99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Long</w:t>
            </w:r>
          </w:p>
        </w:tc>
        <w:tc>
          <w:tcPr>
            <w:tcW w:w="2160" w:type="dxa"/>
          </w:tcPr>
          <w:p w14:paraId="41166288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</w:t>
            </w:r>
          </w:p>
        </w:tc>
        <w:tc>
          <w:tcPr>
            <w:tcW w:w="2160" w:type="dxa"/>
          </w:tcPr>
          <w:p w14:paraId="41FD0DFD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项目ID</w:t>
            </w:r>
          </w:p>
        </w:tc>
      </w:tr>
      <w:tr w14:paraId="7C2E4C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D9FC496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permissionLevel</w:t>
            </w:r>
          </w:p>
        </w:tc>
        <w:tc>
          <w:tcPr>
            <w:tcW w:w="2160" w:type="dxa"/>
          </w:tcPr>
          <w:p w14:paraId="39179EF8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String</w:t>
            </w:r>
          </w:p>
        </w:tc>
        <w:tc>
          <w:tcPr>
            <w:tcW w:w="2160" w:type="dxa"/>
          </w:tcPr>
          <w:p w14:paraId="617A07F5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</w:t>
            </w:r>
          </w:p>
        </w:tc>
        <w:tc>
          <w:tcPr>
            <w:tcW w:w="2160" w:type="dxa"/>
          </w:tcPr>
          <w:p w14:paraId="354145C7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权限级别：view/download/full</w:t>
            </w:r>
          </w:p>
        </w:tc>
      </w:tr>
      <w:tr w14:paraId="7B7ECD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9F1EC55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expiresAt</w:t>
            </w:r>
          </w:p>
        </w:tc>
        <w:tc>
          <w:tcPr>
            <w:tcW w:w="2160" w:type="dxa"/>
          </w:tcPr>
          <w:p w14:paraId="32A94DFC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String</w:t>
            </w:r>
          </w:p>
        </w:tc>
        <w:tc>
          <w:tcPr>
            <w:tcW w:w="2160" w:type="dxa"/>
          </w:tcPr>
          <w:p w14:paraId="0C5E40F8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否</w:t>
            </w:r>
          </w:p>
        </w:tc>
        <w:tc>
          <w:tcPr>
            <w:tcW w:w="2160" w:type="dxa"/>
          </w:tcPr>
          <w:p w14:paraId="64831135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过期时间（yyyy-MM-dd HH:mm）</w:t>
            </w:r>
          </w:p>
        </w:tc>
      </w:tr>
      <w:tr w14:paraId="33B3F4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1D0A7BA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needPassword</w:t>
            </w:r>
          </w:p>
        </w:tc>
        <w:tc>
          <w:tcPr>
            <w:tcW w:w="2160" w:type="dxa"/>
          </w:tcPr>
          <w:p w14:paraId="1DA9835D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Boolean</w:t>
            </w:r>
          </w:p>
        </w:tc>
        <w:tc>
          <w:tcPr>
            <w:tcW w:w="2160" w:type="dxa"/>
          </w:tcPr>
          <w:p w14:paraId="71FE21C2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否</w:t>
            </w:r>
          </w:p>
        </w:tc>
        <w:tc>
          <w:tcPr>
            <w:tcW w:w="2160" w:type="dxa"/>
          </w:tcPr>
          <w:p w14:paraId="6D025CE2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是否需要密码</w:t>
            </w:r>
          </w:p>
        </w:tc>
      </w:tr>
      <w:tr w14:paraId="14D25D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4B185E2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password</w:t>
            </w:r>
          </w:p>
        </w:tc>
        <w:tc>
          <w:tcPr>
            <w:tcW w:w="2160" w:type="dxa"/>
          </w:tcPr>
          <w:p w14:paraId="44F445B6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String</w:t>
            </w:r>
          </w:p>
        </w:tc>
        <w:tc>
          <w:tcPr>
            <w:tcW w:w="2160" w:type="dxa"/>
          </w:tcPr>
          <w:p w14:paraId="7C5E51EC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否</w:t>
            </w:r>
          </w:p>
        </w:tc>
        <w:tc>
          <w:tcPr>
            <w:tcW w:w="2160" w:type="dxa"/>
          </w:tcPr>
          <w:p w14:paraId="10FD4FFC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分享密码（needPassword=true时必填）</w:t>
            </w:r>
          </w:p>
        </w:tc>
      </w:tr>
    </w:tbl>
    <w:p w14:paraId="5BDF91DA">
      <w:pPr>
        <w:pStyle w:val="6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15.2 获取分享列表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588B59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96A7C3D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项目</w:t>
            </w:r>
          </w:p>
        </w:tc>
        <w:tc>
          <w:tcPr>
            <w:tcW w:w="4320" w:type="dxa"/>
          </w:tcPr>
          <w:p w14:paraId="6A674200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3BEBA4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F4DC948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接口路径</w:t>
            </w:r>
          </w:p>
        </w:tc>
        <w:tc>
          <w:tcPr>
            <w:tcW w:w="4320" w:type="dxa"/>
          </w:tcPr>
          <w:p w14:paraId="4FF991FD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GET /api/v1/share/list</w:t>
            </w:r>
          </w:p>
        </w:tc>
      </w:tr>
      <w:tr w14:paraId="273E2F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2A8A811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接口描述</w:t>
            </w:r>
          </w:p>
        </w:tc>
        <w:tc>
          <w:tcPr>
            <w:tcW w:w="4320" w:type="dxa"/>
          </w:tcPr>
          <w:p w14:paraId="2B720DB4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获取当前项目的分享链接列表</w:t>
            </w:r>
          </w:p>
        </w:tc>
      </w:tr>
      <w:tr w14:paraId="0EBF35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D0131F1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是否需要鉴权</w:t>
            </w:r>
          </w:p>
        </w:tc>
        <w:tc>
          <w:tcPr>
            <w:tcW w:w="4320" w:type="dxa"/>
          </w:tcPr>
          <w:p w14:paraId="2DC08497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</w:t>
            </w:r>
          </w:p>
        </w:tc>
      </w:tr>
    </w:tbl>
    <w:p w14:paraId="084DEBB2">
      <w:pPr>
        <w:pStyle w:val="6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15.3 获取分享详情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43BDAD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D524752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项目</w:t>
            </w:r>
          </w:p>
        </w:tc>
        <w:tc>
          <w:tcPr>
            <w:tcW w:w="4320" w:type="dxa"/>
          </w:tcPr>
          <w:p w14:paraId="2006EB57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5DE52C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987C7ED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接口路径</w:t>
            </w:r>
          </w:p>
        </w:tc>
        <w:tc>
          <w:tcPr>
            <w:tcW w:w="4320" w:type="dxa"/>
          </w:tcPr>
          <w:p w14:paraId="5F8ABF0A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GET /api/v1/share/{shareId}</w:t>
            </w:r>
          </w:p>
        </w:tc>
      </w:tr>
      <w:tr w14:paraId="7F1404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D765C0E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接口描述</w:t>
            </w:r>
          </w:p>
        </w:tc>
        <w:tc>
          <w:tcPr>
            <w:tcW w:w="4320" w:type="dxa"/>
          </w:tcPr>
          <w:p w14:paraId="64BA8F58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获取分享链接详情</w:t>
            </w:r>
          </w:p>
        </w:tc>
      </w:tr>
      <w:tr w14:paraId="64E040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D313891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是否需要鉴权</w:t>
            </w:r>
          </w:p>
        </w:tc>
        <w:tc>
          <w:tcPr>
            <w:tcW w:w="4320" w:type="dxa"/>
          </w:tcPr>
          <w:p w14:paraId="7417ACA3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是（仅分享创建者）</w:t>
            </w:r>
          </w:p>
        </w:tc>
      </w:tr>
    </w:tbl>
    <w:p w14:paraId="63CF6174">
      <w:pPr>
        <w:pStyle w:val="6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15.4 更新分享权限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21947C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381FB0F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项目</w:t>
            </w:r>
          </w:p>
        </w:tc>
        <w:tc>
          <w:tcPr>
            <w:tcW w:w="4320" w:type="dxa"/>
          </w:tcPr>
          <w:p w14:paraId="62F20936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2E076A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7112244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接口路径</w:t>
            </w:r>
          </w:p>
        </w:tc>
        <w:tc>
          <w:tcPr>
            <w:tcW w:w="4320" w:type="dxa"/>
          </w:tcPr>
          <w:p w14:paraId="37ACDCC9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PUT /api/v1/share/{shareId}</w:t>
            </w:r>
          </w:p>
        </w:tc>
      </w:tr>
      <w:tr w14:paraId="004FB3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B76F422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接口描述</w:t>
            </w:r>
          </w:p>
        </w:tc>
        <w:tc>
          <w:tcPr>
            <w:tcW w:w="4320" w:type="dxa"/>
          </w:tcPr>
          <w:p w14:paraId="142B20B9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修改分享链接权限或有效期</w:t>
            </w:r>
          </w:p>
        </w:tc>
      </w:tr>
      <w:tr w14:paraId="2181D4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203AF55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是否需要鉴权</w:t>
            </w:r>
          </w:p>
        </w:tc>
        <w:tc>
          <w:tcPr>
            <w:tcW w:w="4320" w:type="dxa"/>
          </w:tcPr>
          <w:p w14:paraId="4C0880F1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是（仅创建者）</w:t>
            </w:r>
          </w:p>
        </w:tc>
      </w:tr>
    </w:tbl>
    <w:p w14:paraId="2E4F78FD">
      <w:pPr>
        <w:pStyle w:val="6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15.5 取消分享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0BFC0A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50099A4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项目</w:t>
            </w:r>
          </w:p>
        </w:tc>
        <w:tc>
          <w:tcPr>
            <w:tcW w:w="4320" w:type="dxa"/>
          </w:tcPr>
          <w:p w14:paraId="3DBB94AF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1916D2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932393D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接口路径</w:t>
            </w:r>
          </w:p>
        </w:tc>
        <w:tc>
          <w:tcPr>
            <w:tcW w:w="4320" w:type="dxa"/>
          </w:tcPr>
          <w:p w14:paraId="6066A1AB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DELETE /api/v1/share/{shareId}</w:t>
            </w:r>
          </w:p>
        </w:tc>
      </w:tr>
      <w:tr w14:paraId="407C3A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0606978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接口描述</w:t>
            </w:r>
          </w:p>
        </w:tc>
        <w:tc>
          <w:tcPr>
            <w:tcW w:w="4320" w:type="dxa"/>
          </w:tcPr>
          <w:p w14:paraId="79234C69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删除分享链接</w:t>
            </w:r>
          </w:p>
        </w:tc>
      </w:tr>
      <w:tr w14:paraId="097021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BFAF228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是否需要鉴权</w:t>
            </w:r>
          </w:p>
        </w:tc>
        <w:tc>
          <w:tcPr>
            <w:tcW w:w="4320" w:type="dxa"/>
          </w:tcPr>
          <w:p w14:paraId="55720807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是（仅创建者）</w:t>
            </w:r>
          </w:p>
        </w:tc>
      </w:tr>
    </w:tbl>
    <w:p w14:paraId="63703BA8">
      <w:pPr>
        <w:pStyle w:val="6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15.6 重新生成分享链接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66557A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3AAEB37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项目</w:t>
            </w:r>
          </w:p>
        </w:tc>
        <w:tc>
          <w:tcPr>
            <w:tcW w:w="4320" w:type="dxa"/>
          </w:tcPr>
          <w:p w14:paraId="285DF8D4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729BE6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61A3E82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接口路径</w:t>
            </w:r>
          </w:p>
        </w:tc>
        <w:tc>
          <w:tcPr>
            <w:tcW w:w="4320" w:type="dxa"/>
          </w:tcPr>
          <w:p w14:paraId="3FE5D2E8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POST /api/v1/share/{shareId}/regenerate</w:t>
            </w:r>
          </w:p>
        </w:tc>
      </w:tr>
      <w:tr w14:paraId="6FF6A9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EC0ED52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接口描述</w:t>
            </w:r>
          </w:p>
        </w:tc>
        <w:tc>
          <w:tcPr>
            <w:tcW w:w="4320" w:type="dxa"/>
          </w:tcPr>
          <w:p w14:paraId="0182BB88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重新生成分享Token（旧的失效）</w:t>
            </w:r>
          </w:p>
        </w:tc>
      </w:tr>
      <w:tr w14:paraId="316D7E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FA1EDF8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是否需要鉴权</w:t>
            </w:r>
          </w:p>
        </w:tc>
        <w:tc>
          <w:tcPr>
            <w:tcW w:w="4320" w:type="dxa"/>
          </w:tcPr>
          <w:p w14:paraId="5B4CD478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是（仅创建者）</w:t>
            </w:r>
          </w:p>
        </w:tc>
      </w:tr>
    </w:tbl>
    <w:p w14:paraId="1D4306DE">
      <w:pPr>
        <w:pStyle w:val="6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15.7 获取分享统计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0D5B00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045F240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项目</w:t>
            </w:r>
          </w:p>
        </w:tc>
        <w:tc>
          <w:tcPr>
            <w:tcW w:w="4320" w:type="dxa"/>
          </w:tcPr>
          <w:p w14:paraId="2ACA44C5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06DAC9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62BD62F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接口路径</w:t>
            </w:r>
          </w:p>
        </w:tc>
        <w:tc>
          <w:tcPr>
            <w:tcW w:w="4320" w:type="dxa"/>
          </w:tcPr>
          <w:p w14:paraId="4D6DCA50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GET /api/v1/share/{shareId}/stats</w:t>
            </w:r>
          </w:p>
        </w:tc>
      </w:tr>
      <w:tr w14:paraId="599E0F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C98CE08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接口描述</w:t>
            </w:r>
          </w:p>
        </w:tc>
        <w:tc>
          <w:tcPr>
            <w:tcW w:w="4320" w:type="dxa"/>
          </w:tcPr>
          <w:p w14:paraId="18907C00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获取分享链接的访问统计数据</w:t>
            </w:r>
          </w:p>
        </w:tc>
      </w:tr>
      <w:tr w14:paraId="70E925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0B45D31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是否需要鉴权</w:t>
            </w:r>
          </w:p>
        </w:tc>
        <w:tc>
          <w:tcPr>
            <w:tcW w:w="4320" w:type="dxa"/>
          </w:tcPr>
          <w:p w14:paraId="79D95D66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是（仅创建者）</w:t>
            </w:r>
          </w:p>
        </w:tc>
      </w:tr>
    </w:tbl>
    <w:p w14:paraId="0970562A">
      <w:pPr>
        <w:pStyle w:val="6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15.8 获取访问日志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485F57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C662227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项目</w:t>
            </w:r>
          </w:p>
        </w:tc>
        <w:tc>
          <w:tcPr>
            <w:tcW w:w="4320" w:type="dxa"/>
          </w:tcPr>
          <w:p w14:paraId="663AD422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2D9F6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CE460B3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接口路径</w:t>
            </w:r>
          </w:p>
        </w:tc>
        <w:tc>
          <w:tcPr>
            <w:tcW w:w="4320" w:type="dxa"/>
          </w:tcPr>
          <w:p w14:paraId="3618E0FB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GET /api/v1/share/{shareId}/access-logs</w:t>
            </w:r>
          </w:p>
        </w:tc>
      </w:tr>
      <w:tr w14:paraId="53D066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3FD0227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接口描述</w:t>
            </w:r>
          </w:p>
        </w:tc>
        <w:tc>
          <w:tcPr>
            <w:tcW w:w="4320" w:type="dxa"/>
          </w:tcPr>
          <w:p w14:paraId="4BC95F19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获取分享链接的访问记录</w:t>
            </w:r>
          </w:p>
        </w:tc>
      </w:tr>
      <w:tr w14:paraId="537746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C406B33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是否需要鉴权</w:t>
            </w:r>
          </w:p>
        </w:tc>
        <w:tc>
          <w:tcPr>
            <w:tcW w:w="4320" w:type="dxa"/>
          </w:tcPr>
          <w:p w14:paraId="2DDB8C8C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是（仅创建者）</w:t>
            </w:r>
          </w:p>
        </w:tc>
      </w:tr>
    </w:tbl>
    <w:p w14:paraId="238BEAB1">
      <w:pPr>
        <w:pStyle w:val="6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15.9 生成分享海报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EED63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EF75E64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项目</w:t>
            </w:r>
          </w:p>
        </w:tc>
        <w:tc>
          <w:tcPr>
            <w:tcW w:w="4320" w:type="dxa"/>
          </w:tcPr>
          <w:p w14:paraId="3352F794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012916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862FBDB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接口路径</w:t>
            </w:r>
          </w:p>
        </w:tc>
        <w:tc>
          <w:tcPr>
            <w:tcW w:w="4320" w:type="dxa"/>
          </w:tcPr>
          <w:p w14:paraId="6F66A1AE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POST /api/v1/share/{shareId}/poster</w:t>
            </w:r>
          </w:p>
        </w:tc>
      </w:tr>
      <w:tr w14:paraId="4B58D9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11E3282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接口描述</w:t>
            </w:r>
          </w:p>
        </w:tc>
        <w:tc>
          <w:tcPr>
            <w:tcW w:w="4320" w:type="dxa"/>
          </w:tcPr>
          <w:p w14:paraId="6D3D02E8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生成包含二维码的分享海报图片</w:t>
            </w:r>
          </w:p>
        </w:tc>
      </w:tr>
      <w:tr w14:paraId="6AD6D0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6460ED6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是否需要鉴权</w:t>
            </w:r>
          </w:p>
        </w:tc>
        <w:tc>
          <w:tcPr>
            <w:tcW w:w="4320" w:type="dxa"/>
          </w:tcPr>
          <w:p w14:paraId="0DC76F6F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是（仅创建者）</w:t>
            </w:r>
          </w:p>
        </w:tc>
      </w:tr>
    </w:tbl>
    <w:p w14:paraId="5C29A827">
      <w:pPr>
        <w:pStyle w:val="6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15.10 校验分享令牌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9ABCF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B1A9636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项目</w:t>
            </w:r>
          </w:p>
        </w:tc>
        <w:tc>
          <w:tcPr>
            <w:tcW w:w="4320" w:type="dxa"/>
          </w:tcPr>
          <w:p w14:paraId="1E4CA28F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7000A0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045175A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接口路径</w:t>
            </w:r>
          </w:p>
        </w:tc>
        <w:tc>
          <w:tcPr>
            <w:tcW w:w="4320" w:type="dxa"/>
          </w:tcPr>
          <w:p w14:paraId="58F2EFAC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POST /api/v1/share/validate</w:t>
            </w:r>
          </w:p>
        </w:tc>
      </w:tr>
      <w:tr w14:paraId="09D4AE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4F56CB8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接口描述</w:t>
            </w:r>
          </w:p>
        </w:tc>
        <w:tc>
          <w:tcPr>
            <w:tcW w:w="4320" w:type="dxa"/>
          </w:tcPr>
          <w:p w14:paraId="1DDC5F78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访客输入Token后验证分享是否有效</w:t>
            </w:r>
          </w:p>
        </w:tc>
      </w:tr>
      <w:tr w14:paraId="727B48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865BBF7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是否需要鉴权</w:t>
            </w:r>
          </w:p>
        </w:tc>
        <w:tc>
          <w:tcPr>
            <w:tcW w:w="4320" w:type="dxa"/>
          </w:tcPr>
          <w:p w14:paraId="76185619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否</w:t>
            </w:r>
          </w:p>
        </w:tc>
      </w:tr>
    </w:tbl>
    <w:p w14:paraId="77E2EC55">
      <w:pP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i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请求参数</w:t>
      </w:r>
      <w:r>
        <w:rPr>
          <w:rFonts w:hint="eastAsia" w:ascii="宋体" w:hAnsi="宋体" w:eastAsia="宋体" w:cs="宋体"/>
          <w:b w:val="0"/>
          <w:i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474A30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41186C8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字段</w:t>
            </w:r>
          </w:p>
        </w:tc>
        <w:tc>
          <w:tcPr>
            <w:tcW w:w="2160" w:type="dxa"/>
          </w:tcPr>
          <w:p w14:paraId="6A40BD39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类型</w:t>
            </w:r>
          </w:p>
        </w:tc>
        <w:tc>
          <w:tcPr>
            <w:tcW w:w="2160" w:type="dxa"/>
          </w:tcPr>
          <w:p w14:paraId="6AE8EAAA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是否必填</w:t>
            </w:r>
          </w:p>
        </w:tc>
        <w:tc>
          <w:tcPr>
            <w:tcW w:w="2160" w:type="dxa"/>
          </w:tcPr>
          <w:p w14:paraId="1767DEBD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117628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FCA4A41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shareToken</w:t>
            </w:r>
          </w:p>
        </w:tc>
        <w:tc>
          <w:tcPr>
            <w:tcW w:w="2160" w:type="dxa"/>
          </w:tcPr>
          <w:p w14:paraId="6D562AC6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String</w:t>
            </w:r>
          </w:p>
        </w:tc>
        <w:tc>
          <w:tcPr>
            <w:tcW w:w="2160" w:type="dxa"/>
          </w:tcPr>
          <w:p w14:paraId="1E8AB14B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</w:t>
            </w:r>
          </w:p>
        </w:tc>
        <w:tc>
          <w:tcPr>
            <w:tcW w:w="2160" w:type="dxa"/>
          </w:tcPr>
          <w:p w14:paraId="1DFA993F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分享Token</w:t>
            </w:r>
          </w:p>
        </w:tc>
      </w:tr>
      <w:tr w14:paraId="5C419F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1FE406D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password</w:t>
            </w:r>
          </w:p>
        </w:tc>
        <w:tc>
          <w:tcPr>
            <w:tcW w:w="2160" w:type="dxa"/>
          </w:tcPr>
          <w:p w14:paraId="6338E917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String</w:t>
            </w:r>
          </w:p>
        </w:tc>
        <w:tc>
          <w:tcPr>
            <w:tcW w:w="2160" w:type="dxa"/>
          </w:tcPr>
          <w:p w14:paraId="44CA78F5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否</w:t>
            </w:r>
          </w:p>
        </w:tc>
        <w:tc>
          <w:tcPr>
            <w:tcW w:w="2160" w:type="dxa"/>
          </w:tcPr>
          <w:p w14:paraId="7656E2A3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分享密码</w:t>
            </w:r>
          </w:p>
        </w:tc>
      </w:tr>
    </w:tbl>
    <w:p w14:paraId="4D0BB39C">
      <w:pPr>
        <w:pStyle w:val="6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15.11 访客查看分享（无需登录）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51A438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E984FA2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项目</w:t>
            </w:r>
          </w:p>
        </w:tc>
        <w:tc>
          <w:tcPr>
            <w:tcW w:w="4320" w:type="dxa"/>
          </w:tcPr>
          <w:p w14:paraId="1C3FC32F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7C2C4D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13B6C62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接口路径</w:t>
            </w:r>
          </w:p>
        </w:tc>
        <w:tc>
          <w:tcPr>
            <w:tcW w:w="4320" w:type="dxa"/>
          </w:tcPr>
          <w:p w14:paraId="3D7FBE9D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GET /api/v1/share/{shareToken}</w:t>
            </w:r>
          </w:p>
        </w:tc>
      </w:tr>
      <w:tr w14:paraId="435520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2C15FE8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接口描述</w:t>
            </w:r>
          </w:p>
        </w:tc>
        <w:tc>
          <w:tcPr>
            <w:tcW w:w="4320" w:type="dxa"/>
          </w:tcPr>
          <w:p w14:paraId="7E4888A7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访客通过Token获取分享项目基本信息</w:t>
            </w:r>
          </w:p>
        </w:tc>
      </w:tr>
      <w:tr w14:paraId="695074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E8AC6BC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是否需要鉴权</w:t>
            </w:r>
          </w:p>
        </w:tc>
        <w:tc>
          <w:tcPr>
            <w:tcW w:w="4320" w:type="dxa"/>
          </w:tcPr>
          <w:p w14:paraId="7A186B31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否</w:t>
            </w:r>
          </w:p>
        </w:tc>
      </w:tr>
    </w:tbl>
    <w:p w14:paraId="728C17C5">
      <w:pPr>
        <w:pStyle w:val="6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15.12 访客获取项目概览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573F78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49E471C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项目</w:t>
            </w:r>
          </w:p>
        </w:tc>
        <w:tc>
          <w:tcPr>
            <w:tcW w:w="4320" w:type="dxa"/>
          </w:tcPr>
          <w:p w14:paraId="4247A44E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6883E8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3CFEE8B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接口路径</w:t>
            </w:r>
          </w:p>
        </w:tc>
        <w:tc>
          <w:tcPr>
            <w:tcW w:w="4320" w:type="dxa"/>
          </w:tcPr>
          <w:p w14:paraId="209F62D6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GET /api/v1/share/{shareToken}/overview</w:t>
            </w:r>
          </w:p>
        </w:tc>
      </w:tr>
      <w:tr w14:paraId="26BCA2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6E471BC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接口描述</w:t>
            </w:r>
          </w:p>
        </w:tc>
        <w:tc>
          <w:tcPr>
            <w:tcW w:w="4320" w:type="dxa"/>
          </w:tcPr>
          <w:p w14:paraId="0EC9E87A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访客获取分享项目的统计数据概览</w:t>
            </w:r>
          </w:p>
        </w:tc>
      </w:tr>
      <w:tr w14:paraId="4F96E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8167FB5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是否需要鉴权</w:t>
            </w:r>
          </w:p>
        </w:tc>
        <w:tc>
          <w:tcPr>
            <w:tcW w:w="4320" w:type="dxa"/>
          </w:tcPr>
          <w:p w14:paraId="08D6622D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否</w:t>
            </w:r>
          </w:p>
        </w:tc>
      </w:tr>
    </w:tbl>
    <w:p w14:paraId="5697B32D">
      <w:pPr>
        <w:pStyle w:val="6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15.13 访客获取协作时间线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66361A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682A2E2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项目</w:t>
            </w:r>
          </w:p>
        </w:tc>
        <w:tc>
          <w:tcPr>
            <w:tcW w:w="4320" w:type="dxa"/>
          </w:tcPr>
          <w:p w14:paraId="7F65F303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5CCE1A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91661F4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接口路径</w:t>
            </w:r>
          </w:p>
        </w:tc>
        <w:tc>
          <w:tcPr>
            <w:tcW w:w="4320" w:type="dxa"/>
          </w:tcPr>
          <w:p w14:paraId="6A4DA2DB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GET /api/v1/share/{shareToken}/timeline</w:t>
            </w:r>
          </w:p>
        </w:tc>
      </w:tr>
      <w:tr w14:paraId="1D54CD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212EC31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接口描述</w:t>
            </w:r>
          </w:p>
        </w:tc>
        <w:tc>
          <w:tcPr>
            <w:tcW w:w="4320" w:type="dxa"/>
          </w:tcPr>
          <w:p w14:paraId="5C31A0B9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访客获取项目协作时间线</w:t>
            </w:r>
          </w:p>
        </w:tc>
      </w:tr>
      <w:tr w14:paraId="7A7388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63CAC1E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是否需要鉴权</w:t>
            </w:r>
          </w:p>
        </w:tc>
        <w:tc>
          <w:tcPr>
            <w:tcW w:w="4320" w:type="dxa"/>
          </w:tcPr>
          <w:p w14:paraId="4CBA9A51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否</w:t>
            </w:r>
          </w:p>
        </w:tc>
      </w:tr>
    </w:tbl>
    <w:p w14:paraId="0EC412D6">
      <w:pPr>
        <w:pStyle w:val="6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15.14 访客获取文件列表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168DC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6A8041F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项目</w:t>
            </w:r>
          </w:p>
        </w:tc>
        <w:tc>
          <w:tcPr>
            <w:tcW w:w="4320" w:type="dxa"/>
          </w:tcPr>
          <w:p w14:paraId="121C43BB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06ECAD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53674C6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接口路径</w:t>
            </w:r>
          </w:p>
        </w:tc>
        <w:tc>
          <w:tcPr>
            <w:tcW w:w="4320" w:type="dxa"/>
          </w:tcPr>
          <w:p w14:paraId="2B4DF95A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GET /api/v1/share/{shareToken}/files</w:t>
            </w:r>
          </w:p>
        </w:tc>
      </w:tr>
      <w:tr w14:paraId="26C058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8BDB7F5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接口描述</w:t>
            </w:r>
          </w:p>
        </w:tc>
        <w:tc>
          <w:tcPr>
            <w:tcW w:w="4320" w:type="dxa"/>
          </w:tcPr>
          <w:p w14:paraId="3AF3B5F9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访客获取分享项目的文件列表</w:t>
            </w:r>
          </w:p>
        </w:tc>
      </w:tr>
      <w:tr w14:paraId="5B8AE6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15B46A7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是否需要鉴权</w:t>
            </w:r>
          </w:p>
        </w:tc>
        <w:tc>
          <w:tcPr>
            <w:tcW w:w="4320" w:type="dxa"/>
          </w:tcPr>
          <w:p w14:paraId="2A1F7BD2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否</w:t>
            </w:r>
          </w:p>
        </w:tc>
      </w:tr>
    </w:tbl>
    <w:p w14:paraId="68460AB3">
      <w:pPr>
        <w:pStyle w:val="6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15.15 访客预览文件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95"/>
        <w:gridCol w:w="5361"/>
      </w:tblGrid>
      <w:tr w14:paraId="6A05E8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4B4F12D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项目</w:t>
            </w:r>
          </w:p>
        </w:tc>
        <w:tc>
          <w:tcPr>
            <w:tcW w:w="4320" w:type="dxa"/>
          </w:tcPr>
          <w:p w14:paraId="4BB196E5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5BB82A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7E7DD62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接口路径</w:t>
            </w:r>
          </w:p>
        </w:tc>
        <w:tc>
          <w:tcPr>
            <w:tcW w:w="4320" w:type="dxa"/>
          </w:tcPr>
          <w:p w14:paraId="6D510697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GET /api/v1/share/{shareToken}/file/{fileId}/preview</w:t>
            </w:r>
          </w:p>
        </w:tc>
      </w:tr>
      <w:tr w14:paraId="1CF025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F7DABDD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接口描述</w:t>
            </w:r>
          </w:p>
        </w:tc>
        <w:tc>
          <w:tcPr>
            <w:tcW w:w="4320" w:type="dxa"/>
          </w:tcPr>
          <w:p w14:paraId="0D75F966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访客预览分享项目中的文件（需权限）</w:t>
            </w:r>
          </w:p>
        </w:tc>
      </w:tr>
      <w:tr w14:paraId="62B14F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B5D5B40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是否需要鉴权</w:t>
            </w:r>
          </w:p>
        </w:tc>
        <w:tc>
          <w:tcPr>
            <w:tcW w:w="4320" w:type="dxa"/>
          </w:tcPr>
          <w:p w14:paraId="49C09310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否</w:t>
            </w:r>
          </w:p>
        </w:tc>
      </w:tr>
    </w:tbl>
    <w:p w14:paraId="334E644D">
      <w:pPr>
        <w:pStyle w:val="6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15.16 访客下载文件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90"/>
        <w:gridCol w:w="5466"/>
      </w:tblGrid>
      <w:tr w14:paraId="20E301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78186E8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项目</w:t>
            </w:r>
          </w:p>
        </w:tc>
        <w:tc>
          <w:tcPr>
            <w:tcW w:w="4320" w:type="dxa"/>
          </w:tcPr>
          <w:p w14:paraId="26F90755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6CFB35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2DF30EB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接口路径</w:t>
            </w:r>
          </w:p>
        </w:tc>
        <w:tc>
          <w:tcPr>
            <w:tcW w:w="4320" w:type="dxa"/>
          </w:tcPr>
          <w:p w14:paraId="39467A32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GET /api/v1/share/{shareToken}/file/{fileId}/download</w:t>
            </w:r>
          </w:p>
        </w:tc>
      </w:tr>
      <w:tr w14:paraId="1FA73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8829BC6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接口描述</w:t>
            </w:r>
          </w:p>
        </w:tc>
        <w:tc>
          <w:tcPr>
            <w:tcW w:w="4320" w:type="dxa"/>
          </w:tcPr>
          <w:p w14:paraId="1389E72F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访客下载分享项目中的文件（需权限）</w:t>
            </w:r>
          </w:p>
        </w:tc>
      </w:tr>
      <w:tr w14:paraId="3DB031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1575A10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是否需要鉴权</w:t>
            </w:r>
          </w:p>
        </w:tc>
        <w:tc>
          <w:tcPr>
            <w:tcW w:w="4320" w:type="dxa"/>
          </w:tcPr>
          <w:p w14:paraId="055BA8D8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否</w:t>
            </w:r>
          </w:p>
        </w:tc>
      </w:tr>
    </w:tbl>
    <w:p w14:paraId="204AA36E">
      <w:pPr>
        <w:pStyle w:val="6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15.17 访客获取研讨列表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68F32C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D8D3B26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项目</w:t>
            </w:r>
          </w:p>
        </w:tc>
        <w:tc>
          <w:tcPr>
            <w:tcW w:w="4320" w:type="dxa"/>
          </w:tcPr>
          <w:p w14:paraId="3ECE5919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4504DD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FDB1839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接口路径</w:t>
            </w:r>
          </w:p>
        </w:tc>
        <w:tc>
          <w:tcPr>
            <w:tcW w:w="4320" w:type="dxa"/>
          </w:tcPr>
          <w:p w14:paraId="6FEEF068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GET /api/v1/share/{shareToken}/discussions</w:t>
            </w:r>
          </w:p>
        </w:tc>
      </w:tr>
      <w:tr w14:paraId="77289E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E0E4383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接口描述</w:t>
            </w:r>
          </w:p>
        </w:tc>
        <w:tc>
          <w:tcPr>
            <w:tcW w:w="4320" w:type="dxa"/>
          </w:tcPr>
          <w:p w14:paraId="75FEC513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访客获取分享项目的研讨记录列表</w:t>
            </w:r>
          </w:p>
        </w:tc>
      </w:tr>
      <w:tr w14:paraId="02A60E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A324EF0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是否需要鉴权</w:t>
            </w:r>
          </w:p>
        </w:tc>
        <w:tc>
          <w:tcPr>
            <w:tcW w:w="4320" w:type="dxa"/>
          </w:tcPr>
          <w:p w14:paraId="11900044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否</w:t>
            </w:r>
          </w:p>
        </w:tc>
      </w:tr>
    </w:tbl>
    <w:p w14:paraId="1123E1FC">
      <w:pPr>
        <w:pStyle w:val="6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15.18 访客获取决策列表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4F67AA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3467B8F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项目</w:t>
            </w:r>
          </w:p>
        </w:tc>
        <w:tc>
          <w:tcPr>
            <w:tcW w:w="4320" w:type="dxa"/>
          </w:tcPr>
          <w:p w14:paraId="6AC9FF9F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2A0EEF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A4F535B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接口路径</w:t>
            </w:r>
          </w:p>
        </w:tc>
        <w:tc>
          <w:tcPr>
            <w:tcW w:w="4320" w:type="dxa"/>
          </w:tcPr>
          <w:p w14:paraId="639F2CBD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GET /api/v1/share/{shareToken}/decisions</w:t>
            </w:r>
          </w:p>
        </w:tc>
      </w:tr>
      <w:tr w14:paraId="073411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4C1AF9D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接口描述</w:t>
            </w:r>
          </w:p>
        </w:tc>
        <w:tc>
          <w:tcPr>
            <w:tcW w:w="4320" w:type="dxa"/>
          </w:tcPr>
          <w:p w14:paraId="4B800121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访客获取分享项目的决策列表</w:t>
            </w:r>
          </w:p>
        </w:tc>
      </w:tr>
      <w:tr w14:paraId="367F21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9A7CB4B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是否需要鉴权</w:t>
            </w:r>
          </w:p>
        </w:tc>
        <w:tc>
          <w:tcPr>
            <w:tcW w:w="4320" w:type="dxa"/>
          </w:tcPr>
          <w:p w14:paraId="6FD35F0C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否</w:t>
            </w:r>
          </w:p>
        </w:tc>
      </w:tr>
    </w:tbl>
    <w:p w14:paraId="281D8765">
      <w:pPr>
        <w:spacing w:before="120" w:after="120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</w:p>
    <w:p w14:paraId="2E3DC817">
      <w:pPr>
        <w:pStyle w:val="5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16. 接口统计总览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5D075B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8551864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模块</w:t>
            </w:r>
          </w:p>
        </w:tc>
        <w:tc>
          <w:tcPr>
            <w:tcW w:w="2880" w:type="dxa"/>
          </w:tcPr>
          <w:p w14:paraId="078C0E72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接口数量</w:t>
            </w:r>
          </w:p>
        </w:tc>
        <w:tc>
          <w:tcPr>
            <w:tcW w:w="2880" w:type="dxa"/>
          </w:tcPr>
          <w:p w14:paraId="063A3582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52ED0B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111DFA6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通用（Common）</w:t>
            </w:r>
          </w:p>
        </w:tc>
        <w:tc>
          <w:tcPr>
            <w:tcW w:w="2880" w:type="dxa"/>
          </w:tcPr>
          <w:p w14:paraId="2EF39FC8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  <w:tc>
          <w:tcPr>
            <w:tcW w:w="2880" w:type="dxa"/>
          </w:tcPr>
          <w:p w14:paraId="083FF4D2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健康检查、配置、文件上传、反馈</w:t>
            </w:r>
          </w:p>
        </w:tc>
      </w:tr>
      <w:tr w14:paraId="51829F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C3D4D89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用户（User）</w:t>
            </w:r>
          </w:p>
        </w:tc>
        <w:tc>
          <w:tcPr>
            <w:tcW w:w="2880" w:type="dxa"/>
          </w:tcPr>
          <w:p w14:paraId="25392E07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8</w:t>
            </w:r>
          </w:p>
        </w:tc>
        <w:tc>
          <w:tcPr>
            <w:tcW w:w="2880" w:type="dxa"/>
          </w:tcPr>
          <w:p w14:paraId="0D3D6755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登录、Profile、Token、贡献统计</w:t>
            </w:r>
          </w:p>
        </w:tc>
      </w:tr>
      <w:tr w14:paraId="57019E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2BAD12B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小组（Group）</w:t>
            </w:r>
          </w:p>
        </w:tc>
        <w:tc>
          <w:tcPr>
            <w:tcW w:w="2880" w:type="dxa"/>
          </w:tcPr>
          <w:p w14:paraId="56AF834F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13</w:t>
            </w:r>
          </w:p>
        </w:tc>
        <w:tc>
          <w:tcPr>
            <w:tcW w:w="2880" w:type="dxa"/>
          </w:tcPr>
          <w:p w14:paraId="51E9F23D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CRUD、小组成员、权限管理、统计</w:t>
            </w:r>
          </w:p>
        </w:tc>
      </w:tr>
      <w:tr w14:paraId="6F9855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99120A0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项目（Project）</w:t>
            </w:r>
          </w:p>
        </w:tc>
        <w:tc>
          <w:tcPr>
            <w:tcW w:w="2880" w:type="dxa"/>
          </w:tcPr>
          <w:p w14:paraId="463B62BD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19</w:t>
            </w:r>
          </w:p>
        </w:tc>
        <w:tc>
          <w:tcPr>
            <w:tcW w:w="2880" w:type="dxa"/>
          </w:tcPr>
          <w:p w14:paraId="4DA84F2C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CRUD、阶段管理、进度、模板</w:t>
            </w:r>
          </w:p>
        </w:tc>
      </w:tr>
      <w:tr w14:paraId="43B76A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AB761C2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文件（File）</w:t>
            </w:r>
          </w:p>
        </w:tc>
        <w:tc>
          <w:tcPr>
            <w:tcW w:w="2880" w:type="dxa"/>
          </w:tcPr>
          <w:p w14:paraId="1A3845D8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22</w:t>
            </w:r>
          </w:p>
        </w:tc>
        <w:tc>
          <w:tcPr>
            <w:tcW w:w="2880" w:type="dxa"/>
          </w:tcPr>
          <w:p w14:paraId="6992F789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上传、审核、批量操作、收藏</w:t>
            </w:r>
          </w:p>
        </w:tc>
      </w:tr>
      <w:tr w14:paraId="4E69A7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11DFF5F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版本（Version）</w:t>
            </w:r>
          </w:p>
        </w:tc>
        <w:tc>
          <w:tcPr>
            <w:tcW w:w="2880" w:type="dxa"/>
          </w:tcPr>
          <w:p w14:paraId="26742872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tcPr>
            <w:tcW w:w="2880" w:type="dxa"/>
          </w:tcPr>
          <w:p w14:paraId="052A35D6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版本列表、对比、回溯</w:t>
            </w:r>
          </w:p>
        </w:tc>
      </w:tr>
      <w:tr w14:paraId="089220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4A43FA0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任务（Task）</w:t>
            </w:r>
          </w:p>
        </w:tc>
        <w:tc>
          <w:tcPr>
            <w:tcW w:w="2880" w:type="dxa"/>
          </w:tcPr>
          <w:p w14:paraId="6D71560E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11</w:t>
            </w:r>
          </w:p>
        </w:tc>
        <w:tc>
          <w:tcPr>
            <w:tcW w:w="2880" w:type="dxa"/>
          </w:tcPr>
          <w:p w14:paraId="4A706A0A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CRUD、分配、完成、转交</w:t>
            </w:r>
          </w:p>
        </w:tc>
      </w:tr>
      <w:tr w14:paraId="1D7CDB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B5702A9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研讨（Discussion）</w:t>
            </w:r>
          </w:p>
        </w:tc>
        <w:tc>
          <w:tcPr>
            <w:tcW w:w="2880" w:type="dxa"/>
          </w:tcPr>
          <w:p w14:paraId="452554A7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  <w:tc>
          <w:tcPr>
            <w:tcW w:w="2880" w:type="dxa"/>
          </w:tcPr>
          <w:p w14:paraId="558A777C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CRUD 研讨记录</w:t>
            </w:r>
          </w:p>
        </w:tc>
      </w:tr>
      <w:tr w14:paraId="6EBC4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0F470DA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决策（Decision）</w:t>
            </w:r>
          </w:p>
        </w:tc>
        <w:tc>
          <w:tcPr>
            <w:tcW w:w="2880" w:type="dxa"/>
          </w:tcPr>
          <w:p w14:paraId="4813C9E5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  <w:tc>
          <w:tcPr>
            <w:tcW w:w="2880" w:type="dxa"/>
          </w:tcPr>
          <w:p w14:paraId="69F3DFE7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CRUD 决策记录</w:t>
            </w:r>
          </w:p>
        </w:tc>
      </w:tr>
      <w:tr w14:paraId="28A3D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7A136A8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成果（Achievement）</w:t>
            </w:r>
          </w:p>
        </w:tc>
        <w:tc>
          <w:tcPr>
            <w:tcW w:w="2880" w:type="dxa"/>
          </w:tcPr>
          <w:p w14:paraId="7E5B522C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  <w:tc>
          <w:tcPr>
            <w:tcW w:w="2880" w:type="dxa"/>
          </w:tcPr>
          <w:p w14:paraId="73CDF443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CRUD 阶段成果</w:t>
            </w:r>
          </w:p>
        </w:tc>
      </w:tr>
      <w:tr w14:paraId="02D4BC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93D3C31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日志（Log）</w:t>
            </w:r>
          </w:p>
        </w:tc>
        <w:tc>
          <w:tcPr>
            <w:tcW w:w="2880" w:type="dxa"/>
          </w:tcPr>
          <w:p w14:paraId="7917D4E5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tcPr>
            <w:tcW w:w="2880" w:type="dxa"/>
          </w:tcPr>
          <w:p w14:paraId="54F0614A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操作日志、统计</w:t>
            </w:r>
          </w:p>
        </w:tc>
      </w:tr>
      <w:tr w14:paraId="691ACB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3454923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消息（Message）</w:t>
            </w:r>
          </w:p>
        </w:tc>
        <w:tc>
          <w:tcPr>
            <w:tcW w:w="2880" w:type="dxa"/>
          </w:tcPr>
          <w:p w14:paraId="36A0BBD7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8</w:t>
            </w:r>
          </w:p>
        </w:tc>
        <w:tc>
          <w:tcPr>
            <w:tcW w:w="2880" w:type="dxa"/>
          </w:tcPr>
          <w:p w14:paraId="7512B775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消息列表、已读、订阅设置</w:t>
            </w:r>
          </w:p>
        </w:tc>
      </w:tr>
      <w:tr w14:paraId="3436DC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1E17C2E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公告（Announcement）</w:t>
            </w:r>
          </w:p>
        </w:tc>
        <w:tc>
          <w:tcPr>
            <w:tcW w:w="2880" w:type="dxa"/>
          </w:tcPr>
          <w:p w14:paraId="32F7A8B5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2880" w:type="dxa"/>
          </w:tcPr>
          <w:p w14:paraId="0B4DD93C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公告列表、已读</w:t>
            </w:r>
          </w:p>
        </w:tc>
      </w:tr>
      <w:tr w14:paraId="1753D7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422F527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分享（Share）</w:t>
            </w:r>
          </w:p>
        </w:tc>
        <w:tc>
          <w:tcPr>
            <w:tcW w:w="2880" w:type="dxa"/>
          </w:tcPr>
          <w:p w14:paraId="3666C5FB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18</w:t>
            </w:r>
          </w:p>
        </w:tc>
        <w:tc>
          <w:tcPr>
            <w:tcW w:w="2880" w:type="dxa"/>
          </w:tcPr>
          <w:p w14:paraId="70CEF606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分享创建/管理（9）+ 访客接口（9）</w:t>
            </w:r>
          </w:p>
        </w:tc>
      </w:tr>
      <w:tr w14:paraId="40332E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4D045F8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总计</w:t>
            </w:r>
          </w:p>
        </w:tc>
        <w:tc>
          <w:tcPr>
            <w:tcW w:w="2880" w:type="dxa"/>
          </w:tcPr>
          <w:p w14:paraId="010C7960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127</w:t>
            </w:r>
          </w:p>
        </w:tc>
        <w:tc>
          <w:tcPr>
            <w:tcW w:w="2880" w:type="dxa"/>
          </w:tcPr>
          <w:p w14:paraId="5DC12440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—</w:t>
            </w:r>
          </w:p>
        </w:tc>
      </w:tr>
    </w:tbl>
    <w:p w14:paraId="0D29597A">
      <w:pP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i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&gt; 注：接口数量以实际 Controller 方法为准，可通过 http://localhost:8080/doc.html 在线查阅最新接口。</w:t>
      </w:r>
    </w:p>
    <w:p w14:paraId="7C715741">
      <w:pPr>
        <w:spacing w:before="120" w:after="120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</w:p>
    <w:p w14:paraId="64CB7F25">
      <w:pPr>
        <w:pStyle w:val="5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2. 用户模块接口</w:t>
      </w:r>
    </w:p>
    <w:p w14:paraId="72E5D2C9">
      <w:pPr>
        <w:pStyle w:val="6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2.1 微信登录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5780AF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A0BC227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项目</w:t>
            </w:r>
          </w:p>
        </w:tc>
        <w:tc>
          <w:tcPr>
            <w:tcW w:w="4320" w:type="dxa"/>
          </w:tcPr>
          <w:p w14:paraId="6FEC5E88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3E3E8F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E7206F1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接口路径</w:t>
            </w:r>
          </w:p>
        </w:tc>
        <w:tc>
          <w:tcPr>
            <w:tcW w:w="4320" w:type="dxa"/>
          </w:tcPr>
          <w:p w14:paraId="64799619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POST /api/v1/user/login</w:t>
            </w:r>
          </w:p>
        </w:tc>
      </w:tr>
      <w:tr w14:paraId="2E0FE3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E0FE0C2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接口描述</w:t>
            </w:r>
          </w:p>
        </w:tc>
        <w:tc>
          <w:tcPr>
            <w:tcW w:w="4320" w:type="dxa"/>
          </w:tcPr>
          <w:p w14:paraId="6C4A80BE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用户通过微信 code 登录</w:t>
            </w:r>
          </w:p>
        </w:tc>
      </w:tr>
      <w:tr w14:paraId="14D3FE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F493792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是否需要鉴权</w:t>
            </w:r>
          </w:p>
        </w:tc>
        <w:tc>
          <w:tcPr>
            <w:tcW w:w="4320" w:type="dxa"/>
          </w:tcPr>
          <w:p w14:paraId="1A9ECFEC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否</w:t>
            </w:r>
          </w:p>
        </w:tc>
      </w:tr>
    </w:tbl>
    <w:p w14:paraId="3BBFED56">
      <w:pP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i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请求参数</w:t>
      </w:r>
      <w:r>
        <w:rPr>
          <w:rFonts w:hint="eastAsia" w:ascii="宋体" w:hAnsi="宋体" w:eastAsia="宋体" w:cs="宋体"/>
          <w:b w:val="0"/>
          <w:i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295164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F8B9C92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字段</w:t>
            </w:r>
          </w:p>
        </w:tc>
        <w:tc>
          <w:tcPr>
            <w:tcW w:w="2160" w:type="dxa"/>
          </w:tcPr>
          <w:p w14:paraId="44382944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类型</w:t>
            </w:r>
          </w:p>
        </w:tc>
        <w:tc>
          <w:tcPr>
            <w:tcW w:w="2160" w:type="dxa"/>
          </w:tcPr>
          <w:p w14:paraId="01BA212F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是否必填</w:t>
            </w:r>
          </w:p>
        </w:tc>
        <w:tc>
          <w:tcPr>
            <w:tcW w:w="2160" w:type="dxa"/>
          </w:tcPr>
          <w:p w14:paraId="53163C6A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4D57F1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F0DA24C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code</w:t>
            </w:r>
          </w:p>
        </w:tc>
        <w:tc>
          <w:tcPr>
            <w:tcW w:w="2160" w:type="dxa"/>
          </w:tcPr>
          <w:p w14:paraId="419A09B8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String</w:t>
            </w:r>
          </w:p>
        </w:tc>
        <w:tc>
          <w:tcPr>
            <w:tcW w:w="2160" w:type="dxa"/>
          </w:tcPr>
          <w:p w14:paraId="35390B95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</w:t>
            </w:r>
          </w:p>
        </w:tc>
        <w:tc>
          <w:tcPr>
            <w:tcW w:w="2160" w:type="dxa"/>
          </w:tcPr>
          <w:p w14:paraId="4E26C377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微信登录 code</w:t>
            </w:r>
          </w:p>
        </w:tc>
      </w:tr>
      <w:tr w14:paraId="517715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427584D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nickname</w:t>
            </w:r>
          </w:p>
        </w:tc>
        <w:tc>
          <w:tcPr>
            <w:tcW w:w="2160" w:type="dxa"/>
          </w:tcPr>
          <w:p w14:paraId="6A11C3FB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String</w:t>
            </w:r>
          </w:p>
        </w:tc>
        <w:tc>
          <w:tcPr>
            <w:tcW w:w="2160" w:type="dxa"/>
          </w:tcPr>
          <w:p w14:paraId="4FC5F066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</w:t>
            </w:r>
          </w:p>
        </w:tc>
        <w:tc>
          <w:tcPr>
            <w:tcW w:w="2160" w:type="dxa"/>
          </w:tcPr>
          <w:p w14:paraId="094CF77B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用户昵称</w:t>
            </w:r>
          </w:p>
        </w:tc>
      </w:tr>
      <w:tr w14:paraId="0C6277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9EEF0F5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avatarUrl</w:t>
            </w:r>
          </w:p>
        </w:tc>
        <w:tc>
          <w:tcPr>
            <w:tcW w:w="2160" w:type="dxa"/>
          </w:tcPr>
          <w:p w14:paraId="39BBCD27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String</w:t>
            </w:r>
          </w:p>
        </w:tc>
        <w:tc>
          <w:tcPr>
            <w:tcW w:w="2160" w:type="dxa"/>
          </w:tcPr>
          <w:p w14:paraId="638746E3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</w:t>
            </w:r>
          </w:p>
        </w:tc>
        <w:tc>
          <w:tcPr>
            <w:tcW w:w="2160" w:type="dxa"/>
          </w:tcPr>
          <w:p w14:paraId="375A5AD5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用户头像 URL</w:t>
            </w:r>
          </w:p>
        </w:tc>
      </w:tr>
    </w:tbl>
    <w:p w14:paraId="0367A5C6">
      <w:pPr>
        <w:pStyle w:val="6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2.2 获取个人信息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12E7DD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D6D86A5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项目</w:t>
            </w:r>
          </w:p>
        </w:tc>
        <w:tc>
          <w:tcPr>
            <w:tcW w:w="4320" w:type="dxa"/>
          </w:tcPr>
          <w:p w14:paraId="13F8D6DB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075F86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138EA5E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接口路径</w:t>
            </w:r>
          </w:p>
        </w:tc>
        <w:tc>
          <w:tcPr>
            <w:tcW w:w="4320" w:type="dxa"/>
          </w:tcPr>
          <w:p w14:paraId="13276390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GET /api/v1/user/profile</w:t>
            </w:r>
          </w:p>
        </w:tc>
      </w:tr>
      <w:tr w14:paraId="6D6F7C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00C03DA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接口描述</w:t>
            </w:r>
          </w:p>
        </w:tc>
        <w:tc>
          <w:tcPr>
            <w:tcW w:w="4320" w:type="dxa"/>
          </w:tcPr>
          <w:p w14:paraId="0603A7B8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获取当前登录用户的详细信息</w:t>
            </w:r>
          </w:p>
        </w:tc>
      </w:tr>
      <w:tr w14:paraId="59B775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7D5D86D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是否需要鉴权</w:t>
            </w:r>
          </w:p>
        </w:tc>
        <w:tc>
          <w:tcPr>
            <w:tcW w:w="4320" w:type="dxa"/>
          </w:tcPr>
          <w:p w14:paraId="7DBB4C60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</w:t>
            </w:r>
          </w:p>
        </w:tc>
      </w:tr>
    </w:tbl>
    <w:p w14:paraId="714D3B42">
      <w:pPr>
        <w:pStyle w:val="6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2.3 更新个人信息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5C8CEE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FE3FA5D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项目</w:t>
            </w:r>
          </w:p>
        </w:tc>
        <w:tc>
          <w:tcPr>
            <w:tcW w:w="4320" w:type="dxa"/>
          </w:tcPr>
          <w:p w14:paraId="63382807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7D408A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3B10C34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接口路径</w:t>
            </w:r>
          </w:p>
        </w:tc>
        <w:tc>
          <w:tcPr>
            <w:tcW w:w="4320" w:type="dxa"/>
          </w:tcPr>
          <w:p w14:paraId="40C85F2B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PUT /api/v1/user/profile</w:t>
            </w:r>
          </w:p>
        </w:tc>
      </w:tr>
      <w:tr w14:paraId="6B376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72DF36E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接口描述</w:t>
            </w:r>
          </w:p>
        </w:tc>
        <w:tc>
          <w:tcPr>
            <w:tcW w:w="4320" w:type="dxa"/>
          </w:tcPr>
          <w:p w14:paraId="6373BD6E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更新用户昵称、头像</w:t>
            </w:r>
          </w:p>
        </w:tc>
      </w:tr>
      <w:tr w14:paraId="358902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3F2AB77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是否需要鉴权</w:t>
            </w:r>
          </w:p>
        </w:tc>
        <w:tc>
          <w:tcPr>
            <w:tcW w:w="4320" w:type="dxa"/>
          </w:tcPr>
          <w:p w14:paraId="042B2F1B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</w:t>
            </w:r>
          </w:p>
        </w:tc>
      </w:tr>
    </w:tbl>
    <w:p w14:paraId="1A8393D9">
      <w:pP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i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请求参数</w:t>
      </w:r>
      <w:r>
        <w:rPr>
          <w:rFonts w:hint="eastAsia" w:ascii="宋体" w:hAnsi="宋体" w:eastAsia="宋体" w:cs="宋体"/>
          <w:b w:val="0"/>
          <w:i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00408C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862973E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字段</w:t>
            </w:r>
          </w:p>
        </w:tc>
        <w:tc>
          <w:tcPr>
            <w:tcW w:w="2160" w:type="dxa"/>
          </w:tcPr>
          <w:p w14:paraId="2364FE83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类型</w:t>
            </w:r>
          </w:p>
        </w:tc>
        <w:tc>
          <w:tcPr>
            <w:tcW w:w="2160" w:type="dxa"/>
          </w:tcPr>
          <w:p w14:paraId="2BE99738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是否必填</w:t>
            </w:r>
          </w:p>
        </w:tc>
        <w:tc>
          <w:tcPr>
            <w:tcW w:w="2160" w:type="dxa"/>
          </w:tcPr>
          <w:p w14:paraId="32DFA3AE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56EC37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AEC236D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nickname</w:t>
            </w:r>
          </w:p>
        </w:tc>
        <w:tc>
          <w:tcPr>
            <w:tcW w:w="2160" w:type="dxa"/>
          </w:tcPr>
          <w:p w14:paraId="18098669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String</w:t>
            </w:r>
          </w:p>
        </w:tc>
        <w:tc>
          <w:tcPr>
            <w:tcW w:w="2160" w:type="dxa"/>
          </w:tcPr>
          <w:p w14:paraId="2ACA61BA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否</w:t>
            </w:r>
          </w:p>
        </w:tc>
        <w:tc>
          <w:tcPr>
            <w:tcW w:w="2160" w:type="dxa"/>
          </w:tcPr>
          <w:p w14:paraId="1F249EB2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新昵称</w:t>
            </w:r>
          </w:p>
        </w:tc>
      </w:tr>
      <w:tr w14:paraId="69EA6E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82164A5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avatarUrl</w:t>
            </w:r>
          </w:p>
        </w:tc>
        <w:tc>
          <w:tcPr>
            <w:tcW w:w="2160" w:type="dxa"/>
          </w:tcPr>
          <w:p w14:paraId="6CBEF938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String</w:t>
            </w:r>
          </w:p>
        </w:tc>
        <w:tc>
          <w:tcPr>
            <w:tcW w:w="2160" w:type="dxa"/>
          </w:tcPr>
          <w:p w14:paraId="239EC5E4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否</w:t>
            </w:r>
          </w:p>
        </w:tc>
        <w:tc>
          <w:tcPr>
            <w:tcW w:w="2160" w:type="dxa"/>
          </w:tcPr>
          <w:p w14:paraId="4B9BBD22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新头像 URL</w:t>
            </w:r>
          </w:p>
        </w:tc>
      </w:tr>
    </w:tbl>
    <w:p w14:paraId="3D3C9E9F">
      <w:pPr>
        <w:pStyle w:val="6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2.4 获取登录历史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70DD4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C16F58F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项目</w:t>
            </w:r>
          </w:p>
        </w:tc>
        <w:tc>
          <w:tcPr>
            <w:tcW w:w="4320" w:type="dxa"/>
          </w:tcPr>
          <w:p w14:paraId="566D84BF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45E16E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58D0600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接口路径</w:t>
            </w:r>
          </w:p>
        </w:tc>
        <w:tc>
          <w:tcPr>
            <w:tcW w:w="4320" w:type="dxa"/>
          </w:tcPr>
          <w:p w14:paraId="19686037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GET /api/v1/user/login-history</w:t>
            </w:r>
          </w:p>
        </w:tc>
      </w:tr>
      <w:tr w14:paraId="3E121F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82E538F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接口描述</w:t>
            </w:r>
          </w:p>
        </w:tc>
        <w:tc>
          <w:tcPr>
            <w:tcW w:w="4320" w:type="dxa"/>
          </w:tcPr>
          <w:p w14:paraId="246C6612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获取用户最近的登录记录</w:t>
            </w:r>
          </w:p>
        </w:tc>
      </w:tr>
      <w:tr w14:paraId="25621A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74F38F4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是否需要鉴权</w:t>
            </w:r>
          </w:p>
        </w:tc>
        <w:tc>
          <w:tcPr>
            <w:tcW w:w="4320" w:type="dxa"/>
          </w:tcPr>
          <w:p w14:paraId="0A8488E2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</w:t>
            </w:r>
          </w:p>
        </w:tc>
      </w:tr>
    </w:tbl>
    <w:p w14:paraId="610D9745">
      <w:pPr>
        <w:pStyle w:val="5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3. 小组模块接口</w:t>
      </w:r>
    </w:p>
    <w:p w14:paraId="304C829B">
      <w:pPr>
        <w:pStyle w:val="6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3.1 创建小组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12F4D7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2F4683D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项目</w:t>
            </w:r>
          </w:p>
        </w:tc>
        <w:tc>
          <w:tcPr>
            <w:tcW w:w="4320" w:type="dxa"/>
          </w:tcPr>
          <w:p w14:paraId="1A5757EE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64DB3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D12EEE6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接口路径</w:t>
            </w:r>
          </w:p>
        </w:tc>
        <w:tc>
          <w:tcPr>
            <w:tcW w:w="4320" w:type="dxa"/>
          </w:tcPr>
          <w:p w14:paraId="5EF58671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POST /api/v1/group/create</w:t>
            </w:r>
          </w:p>
        </w:tc>
      </w:tr>
      <w:tr w14:paraId="7AB773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ECC4CE1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接口描述</w:t>
            </w:r>
          </w:p>
        </w:tc>
        <w:tc>
          <w:tcPr>
            <w:tcW w:w="4320" w:type="dxa"/>
          </w:tcPr>
          <w:p w14:paraId="1395FAD0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创建新小组</w:t>
            </w:r>
          </w:p>
        </w:tc>
      </w:tr>
      <w:tr w14:paraId="229E72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A3F2DDB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是否需要鉴权</w:t>
            </w:r>
          </w:p>
        </w:tc>
        <w:tc>
          <w:tcPr>
            <w:tcW w:w="4320" w:type="dxa"/>
          </w:tcPr>
          <w:p w14:paraId="319C35E9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</w:t>
            </w:r>
          </w:p>
        </w:tc>
      </w:tr>
    </w:tbl>
    <w:p w14:paraId="155C7A82">
      <w:pP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i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请求参数</w:t>
      </w:r>
      <w:r>
        <w:rPr>
          <w:rFonts w:hint="eastAsia" w:ascii="宋体" w:hAnsi="宋体" w:eastAsia="宋体" w:cs="宋体"/>
          <w:b w:val="0"/>
          <w:i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750EC1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92E9F2E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字段</w:t>
            </w:r>
          </w:p>
        </w:tc>
        <w:tc>
          <w:tcPr>
            <w:tcW w:w="2160" w:type="dxa"/>
          </w:tcPr>
          <w:p w14:paraId="0380C254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类型</w:t>
            </w:r>
          </w:p>
        </w:tc>
        <w:tc>
          <w:tcPr>
            <w:tcW w:w="2160" w:type="dxa"/>
          </w:tcPr>
          <w:p w14:paraId="76DAB505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是否必填</w:t>
            </w:r>
          </w:p>
        </w:tc>
        <w:tc>
          <w:tcPr>
            <w:tcW w:w="2160" w:type="dxa"/>
          </w:tcPr>
          <w:p w14:paraId="00E28592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4D1F8A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5996AC5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name</w:t>
            </w:r>
          </w:p>
        </w:tc>
        <w:tc>
          <w:tcPr>
            <w:tcW w:w="2160" w:type="dxa"/>
          </w:tcPr>
          <w:p w14:paraId="132C6137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String</w:t>
            </w:r>
          </w:p>
        </w:tc>
        <w:tc>
          <w:tcPr>
            <w:tcW w:w="2160" w:type="dxa"/>
          </w:tcPr>
          <w:p w14:paraId="763FD34B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</w:t>
            </w:r>
          </w:p>
        </w:tc>
        <w:tc>
          <w:tcPr>
            <w:tcW w:w="2160" w:type="dxa"/>
          </w:tcPr>
          <w:p w14:paraId="66605E58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小组名称（2-20字）</w:t>
            </w:r>
          </w:p>
        </w:tc>
      </w:tr>
      <w:tr w14:paraId="3E9ED7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D7D7DFD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description</w:t>
            </w:r>
          </w:p>
        </w:tc>
        <w:tc>
          <w:tcPr>
            <w:tcW w:w="2160" w:type="dxa"/>
          </w:tcPr>
          <w:p w14:paraId="78274D2A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String</w:t>
            </w:r>
          </w:p>
        </w:tc>
        <w:tc>
          <w:tcPr>
            <w:tcW w:w="2160" w:type="dxa"/>
          </w:tcPr>
          <w:p w14:paraId="21CEDD0F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否</w:t>
            </w:r>
          </w:p>
        </w:tc>
        <w:tc>
          <w:tcPr>
            <w:tcW w:w="2160" w:type="dxa"/>
          </w:tcPr>
          <w:p w14:paraId="2A117117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小组描述</w:t>
            </w:r>
          </w:p>
        </w:tc>
      </w:tr>
    </w:tbl>
    <w:p w14:paraId="4864B394">
      <w:pPr>
        <w:pStyle w:val="6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3.2 加入小组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4F2A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DF8E921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项目</w:t>
            </w:r>
          </w:p>
        </w:tc>
        <w:tc>
          <w:tcPr>
            <w:tcW w:w="4320" w:type="dxa"/>
          </w:tcPr>
          <w:p w14:paraId="3C36BA94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7AC386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A5F8A8D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接口路径</w:t>
            </w:r>
          </w:p>
        </w:tc>
        <w:tc>
          <w:tcPr>
            <w:tcW w:w="4320" w:type="dxa"/>
          </w:tcPr>
          <w:p w14:paraId="18AEC6FE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POST /api/v1/group/join</w:t>
            </w:r>
          </w:p>
        </w:tc>
      </w:tr>
      <w:tr w14:paraId="488689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B3EDB0B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接口描述</w:t>
            </w:r>
          </w:p>
        </w:tc>
        <w:tc>
          <w:tcPr>
            <w:tcW w:w="4320" w:type="dxa"/>
          </w:tcPr>
          <w:p w14:paraId="593473F6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通过邀请码加入小组</w:t>
            </w:r>
          </w:p>
        </w:tc>
      </w:tr>
      <w:tr w14:paraId="0591DD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09111E8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是否需要鉴权</w:t>
            </w:r>
          </w:p>
        </w:tc>
        <w:tc>
          <w:tcPr>
            <w:tcW w:w="4320" w:type="dxa"/>
          </w:tcPr>
          <w:p w14:paraId="61F530FC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</w:t>
            </w:r>
          </w:p>
        </w:tc>
      </w:tr>
    </w:tbl>
    <w:p w14:paraId="767F23FF">
      <w:pP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i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请求参数</w:t>
      </w:r>
      <w:r>
        <w:rPr>
          <w:rFonts w:hint="eastAsia" w:ascii="宋体" w:hAnsi="宋体" w:eastAsia="宋体" w:cs="宋体"/>
          <w:b w:val="0"/>
          <w:i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16634C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E9D6F66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字段</w:t>
            </w:r>
          </w:p>
        </w:tc>
        <w:tc>
          <w:tcPr>
            <w:tcW w:w="2160" w:type="dxa"/>
          </w:tcPr>
          <w:p w14:paraId="5C00F946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类型</w:t>
            </w:r>
          </w:p>
        </w:tc>
        <w:tc>
          <w:tcPr>
            <w:tcW w:w="2160" w:type="dxa"/>
          </w:tcPr>
          <w:p w14:paraId="48139920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是否必填</w:t>
            </w:r>
          </w:p>
        </w:tc>
        <w:tc>
          <w:tcPr>
            <w:tcW w:w="2160" w:type="dxa"/>
          </w:tcPr>
          <w:p w14:paraId="18B52802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53095F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7FBD3EC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inviteCode</w:t>
            </w:r>
          </w:p>
        </w:tc>
        <w:tc>
          <w:tcPr>
            <w:tcW w:w="2160" w:type="dxa"/>
          </w:tcPr>
          <w:p w14:paraId="0D338EE1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String</w:t>
            </w:r>
          </w:p>
        </w:tc>
        <w:tc>
          <w:tcPr>
            <w:tcW w:w="2160" w:type="dxa"/>
          </w:tcPr>
          <w:p w14:paraId="72FFC38C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</w:t>
            </w:r>
          </w:p>
        </w:tc>
        <w:tc>
          <w:tcPr>
            <w:tcW w:w="2160" w:type="dxa"/>
          </w:tcPr>
          <w:p w14:paraId="45568961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8位邀请码</w:t>
            </w:r>
          </w:p>
        </w:tc>
      </w:tr>
    </w:tbl>
    <w:p w14:paraId="74E106ED">
      <w:pPr>
        <w:pStyle w:val="6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3.3 获取我的小组列表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15A924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ED76241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项目</w:t>
            </w:r>
          </w:p>
        </w:tc>
        <w:tc>
          <w:tcPr>
            <w:tcW w:w="4320" w:type="dxa"/>
          </w:tcPr>
          <w:p w14:paraId="4797E7D0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7AF693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B1D0050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接口路径</w:t>
            </w:r>
          </w:p>
        </w:tc>
        <w:tc>
          <w:tcPr>
            <w:tcW w:w="4320" w:type="dxa"/>
          </w:tcPr>
          <w:p w14:paraId="354054AA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GET /api/v1/group/my-list</w:t>
            </w:r>
          </w:p>
        </w:tc>
      </w:tr>
      <w:tr w14:paraId="4D0C92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A4CEA59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接口描述</w:t>
            </w:r>
          </w:p>
        </w:tc>
        <w:tc>
          <w:tcPr>
            <w:tcW w:w="4320" w:type="dxa"/>
          </w:tcPr>
          <w:p w14:paraId="17BFBA56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获取当前用户加入的所有小组</w:t>
            </w:r>
          </w:p>
        </w:tc>
      </w:tr>
      <w:tr w14:paraId="337404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D1443C3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是否需要鉴权</w:t>
            </w:r>
          </w:p>
        </w:tc>
        <w:tc>
          <w:tcPr>
            <w:tcW w:w="4320" w:type="dxa"/>
          </w:tcPr>
          <w:p w14:paraId="717D6E80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</w:t>
            </w:r>
          </w:p>
        </w:tc>
      </w:tr>
    </w:tbl>
    <w:p w14:paraId="66549C61">
      <w:pPr>
        <w:pStyle w:val="6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3.4 获取小组详情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0608A1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5A2DC5A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项目</w:t>
            </w:r>
          </w:p>
        </w:tc>
        <w:tc>
          <w:tcPr>
            <w:tcW w:w="4320" w:type="dxa"/>
          </w:tcPr>
          <w:p w14:paraId="28575D97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030F2A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F737A4A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接口路径</w:t>
            </w:r>
          </w:p>
        </w:tc>
        <w:tc>
          <w:tcPr>
            <w:tcW w:w="4320" w:type="dxa"/>
          </w:tcPr>
          <w:p w14:paraId="242E38FD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GET /api/v1/group/{groupId}</w:t>
            </w:r>
          </w:p>
        </w:tc>
      </w:tr>
      <w:tr w14:paraId="38C784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0514CE8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接口描述</w:t>
            </w:r>
          </w:p>
        </w:tc>
        <w:tc>
          <w:tcPr>
            <w:tcW w:w="4320" w:type="dxa"/>
          </w:tcPr>
          <w:p w14:paraId="611E160C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获取小组详细信息</w:t>
            </w:r>
          </w:p>
        </w:tc>
      </w:tr>
      <w:tr w14:paraId="3FB1E1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302A341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是否需要鉴权</w:t>
            </w:r>
          </w:p>
        </w:tc>
        <w:tc>
          <w:tcPr>
            <w:tcW w:w="4320" w:type="dxa"/>
          </w:tcPr>
          <w:p w14:paraId="6AC063B6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</w:t>
            </w:r>
          </w:p>
        </w:tc>
      </w:tr>
    </w:tbl>
    <w:p w14:paraId="22E90E15">
      <w:pPr>
        <w:pStyle w:val="6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3.5 获取小组成员列表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149166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A6D7498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项目</w:t>
            </w:r>
          </w:p>
        </w:tc>
        <w:tc>
          <w:tcPr>
            <w:tcW w:w="4320" w:type="dxa"/>
          </w:tcPr>
          <w:p w14:paraId="7C27F44A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5D5C31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E977CF5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接口路径</w:t>
            </w:r>
          </w:p>
        </w:tc>
        <w:tc>
          <w:tcPr>
            <w:tcW w:w="4320" w:type="dxa"/>
          </w:tcPr>
          <w:p w14:paraId="1A43E29D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GET /api/v1/group/{groupId}/members</w:t>
            </w:r>
          </w:p>
        </w:tc>
      </w:tr>
      <w:tr w14:paraId="6E9EA6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8BDB3D4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接口描述</w:t>
            </w:r>
          </w:p>
        </w:tc>
        <w:tc>
          <w:tcPr>
            <w:tcW w:w="4320" w:type="dxa"/>
          </w:tcPr>
          <w:p w14:paraId="4170F980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获取小组成员列表</w:t>
            </w:r>
          </w:p>
        </w:tc>
      </w:tr>
      <w:tr w14:paraId="5F0BE0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87C1CAC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是否需要鉴权</w:t>
            </w:r>
          </w:p>
        </w:tc>
        <w:tc>
          <w:tcPr>
            <w:tcW w:w="4320" w:type="dxa"/>
          </w:tcPr>
          <w:p w14:paraId="7F9AA603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</w:t>
            </w:r>
          </w:p>
        </w:tc>
      </w:tr>
    </w:tbl>
    <w:p w14:paraId="5D8284F7">
      <w:pPr>
        <w:pStyle w:val="6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3.6 移除成员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521"/>
      </w:tblGrid>
      <w:tr w14:paraId="1C5FA8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E9C477D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项目</w:t>
            </w:r>
          </w:p>
        </w:tc>
        <w:tc>
          <w:tcPr>
            <w:tcW w:w="4320" w:type="dxa"/>
          </w:tcPr>
          <w:p w14:paraId="56F26E32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1FAF07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3C6F3F1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接口路径</w:t>
            </w:r>
          </w:p>
        </w:tc>
        <w:tc>
          <w:tcPr>
            <w:tcW w:w="4320" w:type="dxa"/>
          </w:tcPr>
          <w:p w14:paraId="799EA1A3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DELETE /api/v1/group/{groupId}/members/{userId}</w:t>
            </w:r>
          </w:p>
        </w:tc>
      </w:tr>
      <w:tr w14:paraId="3AE54D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E990324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接口描述</w:t>
            </w:r>
          </w:p>
        </w:tc>
        <w:tc>
          <w:tcPr>
            <w:tcW w:w="4320" w:type="dxa"/>
          </w:tcPr>
          <w:p w14:paraId="4D22748C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组长移除组员</w:t>
            </w:r>
          </w:p>
        </w:tc>
      </w:tr>
      <w:tr w14:paraId="0A6B8A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07389F2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是否需要鉴权</w:t>
            </w:r>
          </w:p>
        </w:tc>
        <w:tc>
          <w:tcPr>
            <w:tcW w:w="4320" w:type="dxa"/>
          </w:tcPr>
          <w:p w14:paraId="5CFF38B8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是（仅组长）</w:t>
            </w:r>
          </w:p>
        </w:tc>
      </w:tr>
    </w:tbl>
    <w:p w14:paraId="4C14F335">
      <w:pPr>
        <w:pStyle w:val="6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3.7 变更组长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718BB2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2943B6A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项目</w:t>
            </w:r>
          </w:p>
        </w:tc>
        <w:tc>
          <w:tcPr>
            <w:tcW w:w="4320" w:type="dxa"/>
          </w:tcPr>
          <w:p w14:paraId="78FB3EE3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2A018A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296DD48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接口路径</w:t>
            </w:r>
          </w:p>
        </w:tc>
        <w:tc>
          <w:tcPr>
            <w:tcW w:w="4320" w:type="dxa"/>
          </w:tcPr>
          <w:p w14:paraId="04B37513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PUT /api/v1/group/{groupId}/transfer-leader</w:t>
            </w:r>
          </w:p>
        </w:tc>
      </w:tr>
      <w:tr w14:paraId="025C11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BDB4FD1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接口描述</w:t>
            </w:r>
          </w:p>
        </w:tc>
        <w:tc>
          <w:tcPr>
            <w:tcW w:w="4320" w:type="dxa"/>
          </w:tcPr>
          <w:p w14:paraId="312D2436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组长权限转移</w:t>
            </w:r>
          </w:p>
        </w:tc>
      </w:tr>
      <w:tr w14:paraId="03C834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FD46FF1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是否需要鉴权</w:t>
            </w:r>
          </w:p>
        </w:tc>
        <w:tc>
          <w:tcPr>
            <w:tcW w:w="4320" w:type="dxa"/>
          </w:tcPr>
          <w:p w14:paraId="3FB315BA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是（仅组长）</w:t>
            </w:r>
          </w:p>
        </w:tc>
      </w:tr>
    </w:tbl>
    <w:p w14:paraId="7D45E610">
      <w:pP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i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请求参数</w:t>
      </w:r>
      <w:r>
        <w:rPr>
          <w:rFonts w:hint="eastAsia" w:ascii="宋体" w:hAnsi="宋体" w:eastAsia="宋体" w:cs="宋体"/>
          <w:b w:val="0"/>
          <w:i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1DE6C9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F6DCDB4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字段</w:t>
            </w:r>
          </w:p>
        </w:tc>
        <w:tc>
          <w:tcPr>
            <w:tcW w:w="2160" w:type="dxa"/>
          </w:tcPr>
          <w:p w14:paraId="5C279A2F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类型</w:t>
            </w:r>
          </w:p>
        </w:tc>
        <w:tc>
          <w:tcPr>
            <w:tcW w:w="2160" w:type="dxa"/>
          </w:tcPr>
          <w:p w14:paraId="0968B7F6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是否必填</w:t>
            </w:r>
          </w:p>
        </w:tc>
        <w:tc>
          <w:tcPr>
            <w:tcW w:w="2160" w:type="dxa"/>
          </w:tcPr>
          <w:p w14:paraId="1B6B8983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32F9A2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A227EC2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newLeaderId</w:t>
            </w:r>
          </w:p>
        </w:tc>
        <w:tc>
          <w:tcPr>
            <w:tcW w:w="2160" w:type="dxa"/>
          </w:tcPr>
          <w:p w14:paraId="32472F6F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Long</w:t>
            </w:r>
          </w:p>
        </w:tc>
        <w:tc>
          <w:tcPr>
            <w:tcW w:w="2160" w:type="dxa"/>
          </w:tcPr>
          <w:p w14:paraId="23D0B36C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</w:t>
            </w:r>
          </w:p>
        </w:tc>
        <w:tc>
          <w:tcPr>
            <w:tcW w:w="2160" w:type="dxa"/>
          </w:tcPr>
          <w:p w14:paraId="34A42BA2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新组长用户ID</w:t>
            </w:r>
          </w:p>
        </w:tc>
      </w:tr>
    </w:tbl>
    <w:p w14:paraId="6A567C20">
      <w:pPr>
        <w:pStyle w:val="6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3.8 重新生成邀请码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674AFC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1202142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项目</w:t>
            </w:r>
          </w:p>
        </w:tc>
        <w:tc>
          <w:tcPr>
            <w:tcW w:w="4320" w:type="dxa"/>
          </w:tcPr>
          <w:p w14:paraId="36EE1D8C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280700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D75B1CC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接口路径</w:t>
            </w:r>
          </w:p>
        </w:tc>
        <w:tc>
          <w:tcPr>
            <w:tcW w:w="4320" w:type="dxa"/>
          </w:tcPr>
          <w:p w14:paraId="4B61E0D9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PUT /api/v1/group/{groupId}/invite-code</w:t>
            </w:r>
          </w:p>
        </w:tc>
      </w:tr>
      <w:tr w14:paraId="733723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11209EE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接口描述</w:t>
            </w:r>
          </w:p>
        </w:tc>
        <w:tc>
          <w:tcPr>
            <w:tcW w:w="4320" w:type="dxa"/>
          </w:tcPr>
          <w:p w14:paraId="37E203E2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重新生成8位邀请码</w:t>
            </w:r>
          </w:p>
        </w:tc>
      </w:tr>
      <w:tr w14:paraId="22CD4C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E74B4F1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是否需要鉴权</w:t>
            </w:r>
          </w:p>
        </w:tc>
        <w:tc>
          <w:tcPr>
            <w:tcW w:w="4320" w:type="dxa"/>
          </w:tcPr>
          <w:p w14:paraId="4DBD9993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是（仅组长）</w:t>
            </w:r>
          </w:p>
        </w:tc>
      </w:tr>
    </w:tbl>
    <w:p w14:paraId="1F6BF219">
      <w:pPr>
        <w:pStyle w:val="5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4. 项目模块接口</w:t>
      </w:r>
    </w:p>
    <w:p w14:paraId="56F43F6B">
      <w:pPr>
        <w:pStyle w:val="6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4.1 创建项目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A9E5E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3C305D8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项目</w:t>
            </w:r>
          </w:p>
        </w:tc>
        <w:tc>
          <w:tcPr>
            <w:tcW w:w="4320" w:type="dxa"/>
          </w:tcPr>
          <w:p w14:paraId="1439F563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7C0CC3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5B6B31B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接口路径</w:t>
            </w:r>
          </w:p>
        </w:tc>
        <w:tc>
          <w:tcPr>
            <w:tcW w:w="4320" w:type="dxa"/>
          </w:tcPr>
          <w:p w14:paraId="618F8AD0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POST /api/v1/project/create</w:t>
            </w:r>
          </w:p>
        </w:tc>
      </w:tr>
      <w:tr w14:paraId="7CA46C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B177446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接口描述</w:t>
            </w:r>
          </w:p>
        </w:tc>
        <w:tc>
          <w:tcPr>
            <w:tcW w:w="4320" w:type="dxa"/>
          </w:tcPr>
          <w:p w14:paraId="6FFC504D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创建新项目</w:t>
            </w:r>
          </w:p>
        </w:tc>
      </w:tr>
      <w:tr w14:paraId="45E1A8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D33D667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是否需要鉴权</w:t>
            </w:r>
          </w:p>
        </w:tc>
        <w:tc>
          <w:tcPr>
            <w:tcW w:w="4320" w:type="dxa"/>
          </w:tcPr>
          <w:p w14:paraId="60CF0E66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</w:t>
            </w:r>
          </w:p>
        </w:tc>
      </w:tr>
    </w:tbl>
    <w:p w14:paraId="7A5345D2">
      <w:pP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i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请求参数</w:t>
      </w:r>
      <w:r>
        <w:rPr>
          <w:rFonts w:hint="eastAsia" w:ascii="宋体" w:hAnsi="宋体" w:eastAsia="宋体" w:cs="宋体"/>
          <w:b w:val="0"/>
          <w:i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17CABB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710EA09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字段</w:t>
            </w:r>
          </w:p>
        </w:tc>
        <w:tc>
          <w:tcPr>
            <w:tcW w:w="2160" w:type="dxa"/>
          </w:tcPr>
          <w:p w14:paraId="601941C8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类型</w:t>
            </w:r>
          </w:p>
        </w:tc>
        <w:tc>
          <w:tcPr>
            <w:tcW w:w="2160" w:type="dxa"/>
          </w:tcPr>
          <w:p w14:paraId="6D53D0AB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是否必填</w:t>
            </w:r>
          </w:p>
        </w:tc>
        <w:tc>
          <w:tcPr>
            <w:tcW w:w="2160" w:type="dxa"/>
          </w:tcPr>
          <w:p w14:paraId="79DC38F5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3ED622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FAF109F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groupId</w:t>
            </w:r>
          </w:p>
        </w:tc>
        <w:tc>
          <w:tcPr>
            <w:tcW w:w="2160" w:type="dxa"/>
          </w:tcPr>
          <w:p w14:paraId="4D9BB2EA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Long</w:t>
            </w:r>
          </w:p>
        </w:tc>
        <w:tc>
          <w:tcPr>
            <w:tcW w:w="2160" w:type="dxa"/>
          </w:tcPr>
          <w:p w14:paraId="673CEB06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</w:t>
            </w:r>
          </w:p>
        </w:tc>
        <w:tc>
          <w:tcPr>
            <w:tcW w:w="2160" w:type="dxa"/>
          </w:tcPr>
          <w:p w14:paraId="3C7A20D9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所属小组ID</w:t>
            </w:r>
          </w:p>
        </w:tc>
      </w:tr>
      <w:tr w14:paraId="4046CC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6B7898E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name</w:t>
            </w:r>
          </w:p>
        </w:tc>
        <w:tc>
          <w:tcPr>
            <w:tcW w:w="2160" w:type="dxa"/>
          </w:tcPr>
          <w:p w14:paraId="25DA88C9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String</w:t>
            </w:r>
          </w:p>
        </w:tc>
        <w:tc>
          <w:tcPr>
            <w:tcW w:w="2160" w:type="dxa"/>
          </w:tcPr>
          <w:p w14:paraId="11C9B3A5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</w:t>
            </w:r>
          </w:p>
        </w:tc>
        <w:tc>
          <w:tcPr>
            <w:tcW w:w="2160" w:type="dxa"/>
          </w:tcPr>
          <w:p w14:paraId="26F38DB4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项目名称</w:t>
            </w:r>
          </w:p>
        </w:tc>
      </w:tr>
      <w:tr w14:paraId="430CDB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56071C9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description</w:t>
            </w:r>
          </w:p>
        </w:tc>
        <w:tc>
          <w:tcPr>
            <w:tcW w:w="2160" w:type="dxa"/>
          </w:tcPr>
          <w:p w14:paraId="5E00AACE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String</w:t>
            </w:r>
          </w:p>
        </w:tc>
        <w:tc>
          <w:tcPr>
            <w:tcW w:w="2160" w:type="dxa"/>
          </w:tcPr>
          <w:p w14:paraId="7767D8B2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否</w:t>
            </w:r>
          </w:p>
        </w:tc>
        <w:tc>
          <w:tcPr>
            <w:tcW w:w="2160" w:type="dxa"/>
          </w:tcPr>
          <w:p w14:paraId="19299909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项目描述</w:t>
            </w:r>
          </w:p>
        </w:tc>
      </w:tr>
      <w:tr w14:paraId="547EC3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8DEBE92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templateId</w:t>
            </w:r>
          </w:p>
        </w:tc>
        <w:tc>
          <w:tcPr>
            <w:tcW w:w="2160" w:type="dxa"/>
          </w:tcPr>
          <w:p w14:paraId="005825DF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Long</w:t>
            </w:r>
          </w:p>
        </w:tc>
        <w:tc>
          <w:tcPr>
            <w:tcW w:w="2160" w:type="dxa"/>
          </w:tcPr>
          <w:p w14:paraId="4DCCD813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否</w:t>
            </w:r>
          </w:p>
        </w:tc>
        <w:tc>
          <w:tcPr>
            <w:tcW w:w="2160" w:type="dxa"/>
          </w:tcPr>
          <w:p w14:paraId="0E47804F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阶段模板ID</w:t>
            </w:r>
          </w:p>
        </w:tc>
      </w:tr>
      <w:tr w14:paraId="50118D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70E0B7C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stages</w:t>
            </w:r>
          </w:p>
        </w:tc>
        <w:tc>
          <w:tcPr>
            <w:tcW w:w="2160" w:type="dxa"/>
          </w:tcPr>
          <w:p w14:paraId="69311049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Array</w:t>
            </w:r>
          </w:p>
        </w:tc>
        <w:tc>
          <w:tcPr>
            <w:tcW w:w="2160" w:type="dxa"/>
          </w:tcPr>
          <w:p w14:paraId="2F4BA506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否</w:t>
            </w:r>
          </w:p>
        </w:tc>
        <w:tc>
          <w:tcPr>
            <w:tcW w:w="2160" w:type="dxa"/>
          </w:tcPr>
          <w:p w14:paraId="20C1FD83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自定义阶段列表</w:t>
            </w:r>
          </w:p>
        </w:tc>
      </w:tr>
      <w:tr w14:paraId="4433B2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00A93F5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auditRule</w:t>
            </w:r>
          </w:p>
        </w:tc>
        <w:tc>
          <w:tcPr>
            <w:tcW w:w="2160" w:type="dxa"/>
          </w:tcPr>
          <w:p w14:paraId="286A9403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Object</w:t>
            </w:r>
          </w:p>
        </w:tc>
        <w:tc>
          <w:tcPr>
            <w:tcW w:w="2160" w:type="dxa"/>
          </w:tcPr>
          <w:p w14:paraId="59E68577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否</w:t>
            </w:r>
          </w:p>
        </w:tc>
        <w:tc>
          <w:tcPr>
            <w:tcW w:w="2160" w:type="dxa"/>
          </w:tcPr>
          <w:p w14:paraId="2F5F7D92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审核规则</w:t>
            </w:r>
          </w:p>
        </w:tc>
      </w:tr>
      <w:tr w14:paraId="444783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BDA9ABB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reminderRule</w:t>
            </w:r>
          </w:p>
        </w:tc>
        <w:tc>
          <w:tcPr>
            <w:tcW w:w="2160" w:type="dxa"/>
          </w:tcPr>
          <w:p w14:paraId="29AB19BA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Object</w:t>
            </w:r>
          </w:p>
        </w:tc>
        <w:tc>
          <w:tcPr>
            <w:tcW w:w="2160" w:type="dxa"/>
          </w:tcPr>
          <w:p w14:paraId="32FF6DE6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否</w:t>
            </w:r>
          </w:p>
        </w:tc>
        <w:tc>
          <w:tcPr>
            <w:tcW w:w="2160" w:type="dxa"/>
          </w:tcPr>
          <w:p w14:paraId="690E97C4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提醒规则</w:t>
            </w:r>
          </w:p>
        </w:tc>
      </w:tr>
    </w:tbl>
    <w:p w14:paraId="203BAF8B">
      <w:pPr>
        <w:pStyle w:val="6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4.2 获取项目列表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6248CA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CE34C86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项目</w:t>
            </w:r>
          </w:p>
        </w:tc>
        <w:tc>
          <w:tcPr>
            <w:tcW w:w="4320" w:type="dxa"/>
          </w:tcPr>
          <w:p w14:paraId="76C42204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58E6D4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AED35AB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接口路径</w:t>
            </w:r>
          </w:p>
        </w:tc>
        <w:tc>
          <w:tcPr>
            <w:tcW w:w="4320" w:type="dxa"/>
          </w:tcPr>
          <w:p w14:paraId="53541870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GET /api/v1/project/list</w:t>
            </w:r>
          </w:p>
        </w:tc>
      </w:tr>
      <w:tr w14:paraId="3E9CBD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569BDF5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接口描述</w:t>
            </w:r>
          </w:p>
        </w:tc>
        <w:tc>
          <w:tcPr>
            <w:tcW w:w="4320" w:type="dxa"/>
          </w:tcPr>
          <w:p w14:paraId="7A875925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获取当前用户可见的项目列表</w:t>
            </w:r>
          </w:p>
        </w:tc>
      </w:tr>
      <w:tr w14:paraId="1E113D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2DC7DA3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是否需要鉴权</w:t>
            </w:r>
          </w:p>
        </w:tc>
        <w:tc>
          <w:tcPr>
            <w:tcW w:w="4320" w:type="dxa"/>
          </w:tcPr>
          <w:p w14:paraId="41DC3337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</w:t>
            </w:r>
          </w:p>
        </w:tc>
      </w:tr>
    </w:tbl>
    <w:p w14:paraId="2BE44DCF">
      <w:pP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i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请求参数</w:t>
      </w:r>
      <w:r>
        <w:rPr>
          <w:rFonts w:hint="eastAsia" w:ascii="宋体" w:hAnsi="宋体" w:eastAsia="宋体" w:cs="宋体"/>
          <w:b w:val="0"/>
          <w:i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25D7F2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B0F0D83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字段</w:t>
            </w:r>
          </w:p>
        </w:tc>
        <w:tc>
          <w:tcPr>
            <w:tcW w:w="2160" w:type="dxa"/>
          </w:tcPr>
          <w:p w14:paraId="76CEBBB7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类型</w:t>
            </w:r>
          </w:p>
        </w:tc>
        <w:tc>
          <w:tcPr>
            <w:tcW w:w="2160" w:type="dxa"/>
          </w:tcPr>
          <w:p w14:paraId="4985D3A1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是否必填</w:t>
            </w:r>
          </w:p>
        </w:tc>
        <w:tc>
          <w:tcPr>
            <w:tcW w:w="2160" w:type="dxa"/>
          </w:tcPr>
          <w:p w14:paraId="15F8CA53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426885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4A8E459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groupId</w:t>
            </w:r>
          </w:p>
        </w:tc>
        <w:tc>
          <w:tcPr>
            <w:tcW w:w="2160" w:type="dxa"/>
          </w:tcPr>
          <w:p w14:paraId="4AE188FC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Long</w:t>
            </w:r>
          </w:p>
        </w:tc>
        <w:tc>
          <w:tcPr>
            <w:tcW w:w="2160" w:type="dxa"/>
          </w:tcPr>
          <w:p w14:paraId="4CC85885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否</w:t>
            </w:r>
          </w:p>
        </w:tc>
        <w:tc>
          <w:tcPr>
            <w:tcW w:w="2160" w:type="dxa"/>
          </w:tcPr>
          <w:p w14:paraId="47772330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筛选小组</w:t>
            </w:r>
          </w:p>
        </w:tc>
      </w:tr>
      <w:tr w14:paraId="28956D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CD14D40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status</w:t>
            </w:r>
          </w:p>
        </w:tc>
        <w:tc>
          <w:tcPr>
            <w:tcW w:w="2160" w:type="dxa"/>
          </w:tcPr>
          <w:p w14:paraId="3A87E0DD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String</w:t>
            </w:r>
          </w:p>
        </w:tc>
        <w:tc>
          <w:tcPr>
            <w:tcW w:w="2160" w:type="dxa"/>
          </w:tcPr>
          <w:p w14:paraId="2D651269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否</w:t>
            </w:r>
          </w:p>
        </w:tc>
        <w:tc>
          <w:tcPr>
            <w:tcW w:w="2160" w:type="dxa"/>
          </w:tcPr>
          <w:p w14:paraId="7F5E2EE2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筛选状态</w:t>
            </w:r>
          </w:p>
        </w:tc>
      </w:tr>
      <w:tr w14:paraId="3E1BF2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001BCE8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page</w:t>
            </w:r>
          </w:p>
        </w:tc>
        <w:tc>
          <w:tcPr>
            <w:tcW w:w="2160" w:type="dxa"/>
          </w:tcPr>
          <w:p w14:paraId="6E30D77E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Integer</w:t>
            </w:r>
          </w:p>
        </w:tc>
        <w:tc>
          <w:tcPr>
            <w:tcW w:w="2160" w:type="dxa"/>
          </w:tcPr>
          <w:p w14:paraId="36F74011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否</w:t>
            </w:r>
          </w:p>
        </w:tc>
        <w:tc>
          <w:tcPr>
            <w:tcW w:w="2160" w:type="dxa"/>
          </w:tcPr>
          <w:p w14:paraId="5937B750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页码，默认1</w:t>
            </w:r>
          </w:p>
        </w:tc>
      </w:tr>
      <w:tr w14:paraId="36CD0B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A6CEB1E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pageSize</w:t>
            </w:r>
          </w:p>
        </w:tc>
        <w:tc>
          <w:tcPr>
            <w:tcW w:w="2160" w:type="dxa"/>
          </w:tcPr>
          <w:p w14:paraId="6C333E57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Integer</w:t>
            </w:r>
          </w:p>
        </w:tc>
        <w:tc>
          <w:tcPr>
            <w:tcW w:w="2160" w:type="dxa"/>
          </w:tcPr>
          <w:p w14:paraId="0F3CBE90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否</w:t>
            </w:r>
          </w:p>
        </w:tc>
        <w:tc>
          <w:tcPr>
            <w:tcW w:w="2160" w:type="dxa"/>
          </w:tcPr>
          <w:p w14:paraId="3DCC8C1B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每页大小，默认20</w:t>
            </w:r>
          </w:p>
        </w:tc>
      </w:tr>
    </w:tbl>
    <w:p w14:paraId="796CC3D3">
      <w:pPr>
        <w:pStyle w:val="6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4.3 获取项目详情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6D2B32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3024CD6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项目</w:t>
            </w:r>
          </w:p>
        </w:tc>
        <w:tc>
          <w:tcPr>
            <w:tcW w:w="4320" w:type="dxa"/>
          </w:tcPr>
          <w:p w14:paraId="640B4A52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45DAC0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033A6A3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接口路径</w:t>
            </w:r>
          </w:p>
        </w:tc>
        <w:tc>
          <w:tcPr>
            <w:tcW w:w="4320" w:type="dxa"/>
          </w:tcPr>
          <w:p w14:paraId="4FC60030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GET /api/v1/project/{projectId}</w:t>
            </w:r>
          </w:p>
        </w:tc>
      </w:tr>
      <w:tr w14:paraId="728F2F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1A8F759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接口描述</w:t>
            </w:r>
          </w:p>
        </w:tc>
        <w:tc>
          <w:tcPr>
            <w:tcW w:w="4320" w:type="dxa"/>
          </w:tcPr>
          <w:p w14:paraId="791391CF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获取项目详细信息（含阶段、成员、进度）</w:t>
            </w:r>
          </w:p>
        </w:tc>
      </w:tr>
      <w:tr w14:paraId="517984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A9C4D73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是否需要鉴权</w:t>
            </w:r>
          </w:p>
        </w:tc>
        <w:tc>
          <w:tcPr>
            <w:tcW w:w="4320" w:type="dxa"/>
          </w:tcPr>
          <w:p w14:paraId="6D642996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</w:t>
            </w:r>
          </w:p>
        </w:tc>
      </w:tr>
    </w:tbl>
    <w:p w14:paraId="03C79EED">
      <w:pPr>
        <w:pStyle w:val="6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4.4 更新项目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010B8F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746327F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项目</w:t>
            </w:r>
          </w:p>
        </w:tc>
        <w:tc>
          <w:tcPr>
            <w:tcW w:w="4320" w:type="dxa"/>
          </w:tcPr>
          <w:p w14:paraId="24221DAD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476BF1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CC61248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接口路径</w:t>
            </w:r>
          </w:p>
        </w:tc>
        <w:tc>
          <w:tcPr>
            <w:tcW w:w="4320" w:type="dxa"/>
          </w:tcPr>
          <w:p w14:paraId="6F392C8E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PUT /api/v1/project/{projectId}</w:t>
            </w:r>
          </w:p>
        </w:tc>
      </w:tr>
      <w:tr w14:paraId="541EA7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A4AA213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接口描述</w:t>
            </w:r>
          </w:p>
        </w:tc>
        <w:tc>
          <w:tcPr>
            <w:tcW w:w="4320" w:type="dxa"/>
          </w:tcPr>
          <w:p w14:paraId="390912AE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更新项目信息</w:t>
            </w:r>
          </w:p>
        </w:tc>
      </w:tr>
      <w:tr w14:paraId="6B2ED1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6B514FF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是否需要鉴权</w:t>
            </w:r>
          </w:p>
        </w:tc>
        <w:tc>
          <w:tcPr>
            <w:tcW w:w="4320" w:type="dxa"/>
          </w:tcPr>
          <w:p w14:paraId="720EA072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是（仅组长）</w:t>
            </w:r>
          </w:p>
        </w:tc>
      </w:tr>
    </w:tbl>
    <w:p w14:paraId="447A477F">
      <w:pPr>
        <w:pStyle w:val="6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4.5 删除项目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4333B1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0ED53DF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项目</w:t>
            </w:r>
          </w:p>
        </w:tc>
        <w:tc>
          <w:tcPr>
            <w:tcW w:w="4320" w:type="dxa"/>
          </w:tcPr>
          <w:p w14:paraId="129C6660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1FA872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C8FB3F5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接口路径</w:t>
            </w:r>
          </w:p>
        </w:tc>
        <w:tc>
          <w:tcPr>
            <w:tcW w:w="4320" w:type="dxa"/>
          </w:tcPr>
          <w:p w14:paraId="0F19E7D0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DELETE /api/v1/project/{projectId}</w:t>
            </w:r>
          </w:p>
        </w:tc>
      </w:tr>
      <w:tr w14:paraId="1ADC48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87AB5A7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接口描述</w:t>
            </w:r>
          </w:p>
        </w:tc>
        <w:tc>
          <w:tcPr>
            <w:tcW w:w="4320" w:type="dxa"/>
          </w:tcPr>
          <w:p w14:paraId="3779A70A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删除项目（二次确认）</w:t>
            </w:r>
          </w:p>
        </w:tc>
      </w:tr>
      <w:tr w14:paraId="2DD2B7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D86372F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是否需要鉴权</w:t>
            </w:r>
          </w:p>
        </w:tc>
        <w:tc>
          <w:tcPr>
            <w:tcW w:w="4320" w:type="dxa"/>
          </w:tcPr>
          <w:p w14:paraId="3FF1C0B3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是（仅组长）</w:t>
            </w:r>
          </w:p>
        </w:tc>
      </w:tr>
    </w:tbl>
    <w:p w14:paraId="7665CF74">
      <w:pPr>
        <w:pStyle w:val="6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4.6 项目结项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7579B8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4CF664F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项目</w:t>
            </w:r>
          </w:p>
        </w:tc>
        <w:tc>
          <w:tcPr>
            <w:tcW w:w="4320" w:type="dxa"/>
          </w:tcPr>
          <w:p w14:paraId="33611192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1207BE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46F5748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接口路径</w:t>
            </w:r>
          </w:p>
        </w:tc>
        <w:tc>
          <w:tcPr>
            <w:tcW w:w="4320" w:type="dxa"/>
          </w:tcPr>
          <w:p w14:paraId="5C96CAAA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POST /api/v1/project/{projectId}/complete</w:t>
            </w:r>
          </w:p>
        </w:tc>
      </w:tr>
      <w:tr w14:paraId="778CD8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0268A6C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接口描述</w:t>
            </w:r>
          </w:p>
        </w:tc>
        <w:tc>
          <w:tcPr>
            <w:tcW w:w="4320" w:type="dxa"/>
          </w:tcPr>
          <w:p w14:paraId="0F987B49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项目标记为结项</w:t>
            </w:r>
          </w:p>
        </w:tc>
      </w:tr>
      <w:tr w14:paraId="0F51C5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4557BF4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是否需要鉴权</w:t>
            </w:r>
          </w:p>
        </w:tc>
        <w:tc>
          <w:tcPr>
            <w:tcW w:w="4320" w:type="dxa"/>
          </w:tcPr>
          <w:p w14:paraId="7E5EDBBB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是（仅组长）</w:t>
            </w:r>
          </w:p>
        </w:tc>
      </w:tr>
    </w:tbl>
    <w:p w14:paraId="33D2FE9D">
      <w:pPr>
        <w:pStyle w:val="6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4.7 添加阶段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44E8C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0892445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项目</w:t>
            </w:r>
          </w:p>
        </w:tc>
        <w:tc>
          <w:tcPr>
            <w:tcW w:w="4320" w:type="dxa"/>
          </w:tcPr>
          <w:p w14:paraId="6DC52B12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06255A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EFBABA9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接口路径</w:t>
            </w:r>
          </w:p>
        </w:tc>
        <w:tc>
          <w:tcPr>
            <w:tcW w:w="4320" w:type="dxa"/>
          </w:tcPr>
          <w:p w14:paraId="259B67C8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POST /api/v1/project/{projectId}/stage</w:t>
            </w:r>
          </w:p>
        </w:tc>
      </w:tr>
      <w:tr w14:paraId="7D6DF5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48D3195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接口描述</w:t>
            </w:r>
          </w:p>
        </w:tc>
        <w:tc>
          <w:tcPr>
            <w:tcW w:w="4320" w:type="dxa"/>
          </w:tcPr>
          <w:p w14:paraId="4D2AF729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向项目添加新阶段</w:t>
            </w:r>
          </w:p>
        </w:tc>
      </w:tr>
      <w:tr w14:paraId="189DCE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868457F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是否需要鉴权</w:t>
            </w:r>
          </w:p>
        </w:tc>
        <w:tc>
          <w:tcPr>
            <w:tcW w:w="4320" w:type="dxa"/>
          </w:tcPr>
          <w:p w14:paraId="3650F769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是（仅组长）</w:t>
            </w:r>
          </w:p>
        </w:tc>
      </w:tr>
    </w:tbl>
    <w:p w14:paraId="7D4B2009">
      <w:pPr>
        <w:pStyle w:val="6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4.8 更新阶段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020"/>
        <w:gridCol w:w="4836"/>
      </w:tblGrid>
      <w:tr w14:paraId="3F2D76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D12D5D5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项目</w:t>
            </w:r>
          </w:p>
        </w:tc>
        <w:tc>
          <w:tcPr>
            <w:tcW w:w="4320" w:type="dxa"/>
          </w:tcPr>
          <w:p w14:paraId="79123C1F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23DCCD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FD80421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接口路径</w:t>
            </w:r>
          </w:p>
        </w:tc>
        <w:tc>
          <w:tcPr>
            <w:tcW w:w="4320" w:type="dxa"/>
          </w:tcPr>
          <w:p w14:paraId="2C79540E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PUT /api/v1/project/{projectId}/stage/{stageId}</w:t>
            </w:r>
          </w:p>
        </w:tc>
      </w:tr>
      <w:tr w14:paraId="71F1F0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44B05AB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接口描述</w:t>
            </w:r>
          </w:p>
        </w:tc>
        <w:tc>
          <w:tcPr>
            <w:tcW w:w="4320" w:type="dxa"/>
          </w:tcPr>
          <w:p w14:paraId="5D7AC0D0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更新阶段信息</w:t>
            </w:r>
          </w:p>
        </w:tc>
      </w:tr>
      <w:tr w14:paraId="124C62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1DD74F4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是否需要鉴权</w:t>
            </w:r>
          </w:p>
        </w:tc>
        <w:tc>
          <w:tcPr>
            <w:tcW w:w="4320" w:type="dxa"/>
          </w:tcPr>
          <w:p w14:paraId="613AB9F3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是（仅组长）</w:t>
            </w:r>
          </w:p>
        </w:tc>
      </w:tr>
    </w:tbl>
    <w:p w14:paraId="62379EE7">
      <w:pPr>
        <w:pStyle w:val="6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4.9 删除阶段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020"/>
        <w:gridCol w:w="4836"/>
      </w:tblGrid>
      <w:tr w14:paraId="7B0C9E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0816E84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项目</w:t>
            </w:r>
          </w:p>
        </w:tc>
        <w:tc>
          <w:tcPr>
            <w:tcW w:w="4320" w:type="dxa"/>
          </w:tcPr>
          <w:p w14:paraId="03F0705D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55F2BB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1625D5D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接口路径</w:t>
            </w:r>
          </w:p>
        </w:tc>
        <w:tc>
          <w:tcPr>
            <w:tcW w:w="4320" w:type="dxa"/>
          </w:tcPr>
          <w:p w14:paraId="3A348FFE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DELETE /api/v1/project/{projectId}/stage/{stageId}</w:t>
            </w:r>
          </w:p>
        </w:tc>
      </w:tr>
      <w:tr w14:paraId="346DDA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17FA5F3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接口描述</w:t>
            </w:r>
          </w:p>
        </w:tc>
        <w:tc>
          <w:tcPr>
            <w:tcW w:w="4320" w:type="dxa"/>
          </w:tcPr>
          <w:p w14:paraId="4E0CAF8C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删除阶段（含文件处理）</w:t>
            </w:r>
          </w:p>
        </w:tc>
      </w:tr>
      <w:tr w14:paraId="282AF8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1B284C9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是否需要鉴权</w:t>
            </w:r>
          </w:p>
        </w:tc>
        <w:tc>
          <w:tcPr>
            <w:tcW w:w="4320" w:type="dxa"/>
          </w:tcPr>
          <w:p w14:paraId="04809AB5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是（仅组长）</w:t>
            </w:r>
          </w:p>
        </w:tc>
      </w:tr>
    </w:tbl>
    <w:p w14:paraId="38B8315A">
      <w:pP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i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请求参数</w:t>
      </w:r>
      <w:r>
        <w:rPr>
          <w:rFonts w:hint="eastAsia" w:ascii="宋体" w:hAnsi="宋体" w:eastAsia="宋体" w:cs="宋体"/>
          <w:b w:val="0"/>
          <w:i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3"/>
        <w:gridCol w:w="2144"/>
        <w:gridCol w:w="2138"/>
        <w:gridCol w:w="2421"/>
      </w:tblGrid>
      <w:tr w14:paraId="48AF89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9755016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字段</w:t>
            </w:r>
          </w:p>
        </w:tc>
        <w:tc>
          <w:tcPr>
            <w:tcW w:w="2160" w:type="dxa"/>
          </w:tcPr>
          <w:p w14:paraId="79C3EC70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类型</w:t>
            </w:r>
          </w:p>
        </w:tc>
        <w:tc>
          <w:tcPr>
            <w:tcW w:w="2160" w:type="dxa"/>
          </w:tcPr>
          <w:p w14:paraId="390EE17B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是否必填</w:t>
            </w:r>
          </w:p>
        </w:tc>
        <w:tc>
          <w:tcPr>
            <w:tcW w:w="2160" w:type="dxa"/>
          </w:tcPr>
          <w:p w14:paraId="2B105CFF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1994E0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E0E68C2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fileAction</w:t>
            </w:r>
          </w:p>
        </w:tc>
        <w:tc>
          <w:tcPr>
            <w:tcW w:w="2160" w:type="dxa"/>
          </w:tcPr>
          <w:p w14:paraId="7A808D8B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String</w:t>
            </w:r>
          </w:p>
        </w:tc>
        <w:tc>
          <w:tcPr>
            <w:tcW w:w="2160" w:type="dxa"/>
          </w:tcPr>
          <w:p w14:paraId="3F3592B2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</w:t>
            </w:r>
          </w:p>
        </w:tc>
        <w:tc>
          <w:tcPr>
            <w:tcW w:w="2160" w:type="dxa"/>
          </w:tcPr>
          <w:p w14:paraId="13DF2271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transfer（转移）/ delete（删除）</w:t>
            </w:r>
          </w:p>
        </w:tc>
      </w:tr>
      <w:tr w14:paraId="0A6D50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1BB3D16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targetStageId</w:t>
            </w:r>
          </w:p>
        </w:tc>
        <w:tc>
          <w:tcPr>
            <w:tcW w:w="2160" w:type="dxa"/>
          </w:tcPr>
          <w:p w14:paraId="1BDDE917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Long</w:t>
            </w:r>
          </w:p>
        </w:tc>
        <w:tc>
          <w:tcPr>
            <w:tcW w:w="2160" w:type="dxa"/>
          </w:tcPr>
          <w:p w14:paraId="1B03E4A4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否</w:t>
            </w:r>
          </w:p>
        </w:tc>
        <w:tc>
          <w:tcPr>
            <w:tcW w:w="2160" w:type="dxa"/>
          </w:tcPr>
          <w:p w14:paraId="489E040C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转移目标阶段（fileAction=transfer时）</w:t>
            </w:r>
          </w:p>
        </w:tc>
      </w:tr>
    </w:tbl>
    <w:p w14:paraId="3D517207">
      <w:pPr>
        <w:pStyle w:val="6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4.10 获取阶段模板列表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6793F0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497F844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项目</w:t>
            </w:r>
          </w:p>
        </w:tc>
        <w:tc>
          <w:tcPr>
            <w:tcW w:w="4320" w:type="dxa"/>
          </w:tcPr>
          <w:p w14:paraId="56AB7E88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156F4B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1ADFBA5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接口路径</w:t>
            </w:r>
          </w:p>
        </w:tc>
        <w:tc>
          <w:tcPr>
            <w:tcW w:w="4320" w:type="dxa"/>
          </w:tcPr>
          <w:p w14:paraId="2449F560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GET /api/v1/project/template/list</w:t>
            </w:r>
          </w:p>
        </w:tc>
      </w:tr>
      <w:tr w14:paraId="66DB69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ED86288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接口描述</w:t>
            </w:r>
          </w:p>
        </w:tc>
        <w:tc>
          <w:tcPr>
            <w:tcW w:w="4320" w:type="dxa"/>
          </w:tcPr>
          <w:p w14:paraId="274923C5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获取系统预设的阶段模板</w:t>
            </w:r>
          </w:p>
        </w:tc>
      </w:tr>
      <w:tr w14:paraId="4712CC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139820A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是否需要鉴权</w:t>
            </w:r>
          </w:p>
        </w:tc>
        <w:tc>
          <w:tcPr>
            <w:tcW w:w="4320" w:type="dxa"/>
          </w:tcPr>
          <w:p w14:paraId="52962FF0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</w:t>
            </w:r>
          </w:p>
        </w:tc>
      </w:tr>
    </w:tbl>
    <w:p w14:paraId="44BC60F0">
      <w:pPr>
        <w:pStyle w:val="5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5. 文件模块接口</w:t>
      </w:r>
    </w:p>
    <w:p w14:paraId="603614B9">
      <w:pPr>
        <w:pStyle w:val="6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5.1 上传文件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6294C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4F0C67F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项目</w:t>
            </w:r>
          </w:p>
        </w:tc>
        <w:tc>
          <w:tcPr>
            <w:tcW w:w="4320" w:type="dxa"/>
          </w:tcPr>
          <w:p w14:paraId="698CF3E2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350C0F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FFE51E5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接口路径</w:t>
            </w:r>
          </w:p>
        </w:tc>
        <w:tc>
          <w:tcPr>
            <w:tcW w:w="4320" w:type="dxa"/>
          </w:tcPr>
          <w:p w14:paraId="050E8D9E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POST /api/v1/file/upload</w:t>
            </w:r>
          </w:p>
        </w:tc>
      </w:tr>
      <w:tr w14:paraId="747460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7678219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接口描述</w:t>
            </w:r>
          </w:p>
        </w:tc>
        <w:tc>
          <w:tcPr>
            <w:tcW w:w="4320" w:type="dxa"/>
          </w:tcPr>
          <w:p w14:paraId="6D9B298A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上传文件到项目</w:t>
            </w:r>
          </w:p>
        </w:tc>
      </w:tr>
      <w:tr w14:paraId="13F796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ECF9AF4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是否需要鉴权</w:t>
            </w:r>
          </w:p>
        </w:tc>
        <w:tc>
          <w:tcPr>
            <w:tcW w:w="4320" w:type="dxa"/>
          </w:tcPr>
          <w:p w14:paraId="6218C5B4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</w:t>
            </w:r>
          </w:p>
        </w:tc>
      </w:tr>
      <w:tr w14:paraId="45EA0C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309D695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Content-Type</w:t>
            </w:r>
          </w:p>
        </w:tc>
        <w:tc>
          <w:tcPr>
            <w:tcW w:w="4320" w:type="dxa"/>
          </w:tcPr>
          <w:p w14:paraId="682C99FB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multipart/form-data</w:t>
            </w:r>
          </w:p>
        </w:tc>
      </w:tr>
    </w:tbl>
    <w:p w14:paraId="313156CC">
      <w:pP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i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请求参数</w:t>
      </w:r>
      <w:r>
        <w:rPr>
          <w:rFonts w:hint="eastAsia" w:ascii="宋体" w:hAnsi="宋体" w:eastAsia="宋体" w:cs="宋体"/>
          <w:b w:val="0"/>
          <w:i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777AA1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579F26D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字段</w:t>
            </w:r>
          </w:p>
        </w:tc>
        <w:tc>
          <w:tcPr>
            <w:tcW w:w="2160" w:type="dxa"/>
          </w:tcPr>
          <w:p w14:paraId="21DD0B1D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类型</w:t>
            </w:r>
          </w:p>
        </w:tc>
        <w:tc>
          <w:tcPr>
            <w:tcW w:w="2160" w:type="dxa"/>
          </w:tcPr>
          <w:p w14:paraId="01C90E9F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是否必填</w:t>
            </w:r>
          </w:p>
        </w:tc>
        <w:tc>
          <w:tcPr>
            <w:tcW w:w="2160" w:type="dxa"/>
          </w:tcPr>
          <w:p w14:paraId="2093CB93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6044A1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6A68E57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projectId</w:t>
            </w:r>
          </w:p>
        </w:tc>
        <w:tc>
          <w:tcPr>
            <w:tcW w:w="2160" w:type="dxa"/>
          </w:tcPr>
          <w:p w14:paraId="52264BA8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Long</w:t>
            </w:r>
          </w:p>
        </w:tc>
        <w:tc>
          <w:tcPr>
            <w:tcW w:w="2160" w:type="dxa"/>
          </w:tcPr>
          <w:p w14:paraId="590DF0B7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</w:t>
            </w:r>
          </w:p>
        </w:tc>
        <w:tc>
          <w:tcPr>
            <w:tcW w:w="2160" w:type="dxa"/>
          </w:tcPr>
          <w:p w14:paraId="5913DFDC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项目ID</w:t>
            </w:r>
          </w:p>
        </w:tc>
      </w:tr>
      <w:tr w14:paraId="735AB2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CFAFD55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stageId</w:t>
            </w:r>
          </w:p>
        </w:tc>
        <w:tc>
          <w:tcPr>
            <w:tcW w:w="2160" w:type="dxa"/>
          </w:tcPr>
          <w:p w14:paraId="01E31CE9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Long</w:t>
            </w:r>
          </w:p>
        </w:tc>
        <w:tc>
          <w:tcPr>
            <w:tcW w:w="2160" w:type="dxa"/>
          </w:tcPr>
          <w:p w14:paraId="0AC730E8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</w:t>
            </w:r>
          </w:p>
        </w:tc>
        <w:tc>
          <w:tcPr>
            <w:tcW w:w="2160" w:type="dxa"/>
          </w:tcPr>
          <w:p w14:paraId="79AB007E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阶段ID</w:t>
            </w:r>
          </w:p>
        </w:tc>
      </w:tr>
      <w:tr w14:paraId="38BE0F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822BDCC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file</w:t>
            </w:r>
          </w:p>
        </w:tc>
        <w:tc>
          <w:tcPr>
            <w:tcW w:w="2160" w:type="dxa"/>
          </w:tcPr>
          <w:p w14:paraId="1FC29BA3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File</w:t>
            </w:r>
          </w:p>
        </w:tc>
        <w:tc>
          <w:tcPr>
            <w:tcW w:w="2160" w:type="dxa"/>
          </w:tcPr>
          <w:p w14:paraId="2FCF7EAD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</w:t>
            </w:r>
          </w:p>
        </w:tc>
        <w:tc>
          <w:tcPr>
            <w:tcW w:w="2160" w:type="dxa"/>
          </w:tcPr>
          <w:p w14:paraId="7271D1FD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文件二进制</w:t>
            </w:r>
          </w:p>
        </w:tc>
      </w:tr>
      <w:tr w14:paraId="591EF8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C7E6FEC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remark</w:t>
            </w:r>
          </w:p>
        </w:tc>
        <w:tc>
          <w:tcPr>
            <w:tcW w:w="2160" w:type="dxa"/>
          </w:tcPr>
          <w:p w14:paraId="594EEF20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String</w:t>
            </w:r>
          </w:p>
        </w:tc>
        <w:tc>
          <w:tcPr>
            <w:tcW w:w="2160" w:type="dxa"/>
          </w:tcPr>
          <w:p w14:paraId="36770D0C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否</w:t>
            </w:r>
          </w:p>
        </w:tc>
        <w:tc>
          <w:tcPr>
            <w:tcW w:w="2160" w:type="dxa"/>
          </w:tcPr>
          <w:p w14:paraId="3ECDDB73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文件说明</w:t>
            </w:r>
          </w:p>
        </w:tc>
      </w:tr>
    </w:tbl>
    <w:p w14:paraId="16A3BECB">
      <w:pPr>
        <w:pStyle w:val="6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5.2 获取文件列表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1E20DA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1D28584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项目</w:t>
            </w:r>
          </w:p>
        </w:tc>
        <w:tc>
          <w:tcPr>
            <w:tcW w:w="4320" w:type="dxa"/>
          </w:tcPr>
          <w:p w14:paraId="455F23C0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07C36D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3F113AA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接口路径</w:t>
            </w:r>
          </w:p>
        </w:tc>
        <w:tc>
          <w:tcPr>
            <w:tcW w:w="4320" w:type="dxa"/>
          </w:tcPr>
          <w:p w14:paraId="53A560D3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GET /api/v1/file/list</w:t>
            </w:r>
          </w:p>
        </w:tc>
      </w:tr>
      <w:tr w14:paraId="48E7E9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F136FDF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接口描述</w:t>
            </w:r>
          </w:p>
        </w:tc>
        <w:tc>
          <w:tcPr>
            <w:tcW w:w="4320" w:type="dxa"/>
          </w:tcPr>
          <w:p w14:paraId="5AF5D76C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获取项目文件列表（支持筛选）</w:t>
            </w:r>
          </w:p>
        </w:tc>
      </w:tr>
      <w:tr w14:paraId="16AEB8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42F37AC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是否需要鉴权</w:t>
            </w:r>
          </w:p>
        </w:tc>
        <w:tc>
          <w:tcPr>
            <w:tcW w:w="4320" w:type="dxa"/>
          </w:tcPr>
          <w:p w14:paraId="2764F417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</w:t>
            </w:r>
          </w:p>
        </w:tc>
      </w:tr>
    </w:tbl>
    <w:p w14:paraId="40EDCD18">
      <w:pP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i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请求参数</w:t>
      </w:r>
      <w:r>
        <w:rPr>
          <w:rFonts w:hint="eastAsia" w:ascii="宋体" w:hAnsi="宋体" w:eastAsia="宋体" w:cs="宋体"/>
          <w:b w:val="0"/>
          <w:i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23A27D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5D5C36C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字段</w:t>
            </w:r>
          </w:p>
        </w:tc>
        <w:tc>
          <w:tcPr>
            <w:tcW w:w="2160" w:type="dxa"/>
          </w:tcPr>
          <w:p w14:paraId="06E972F1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类型</w:t>
            </w:r>
          </w:p>
        </w:tc>
        <w:tc>
          <w:tcPr>
            <w:tcW w:w="2160" w:type="dxa"/>
          </w:tcPr>
          <w:p w14:paraId="510E5F2F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是否必填</w:t>
            </w:r>
          </w:p>
        </w:tc>
        <w:tc>
          <w:tcPr>
            <w:tcW w:w="2160" w:type="dxa"/>
          </w:tcPr>
          <w:p w14:paraId="04521142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2EA7AE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72843B7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projectId</w:t>
            </w:r>
          </w:p>
        </w:tc>
        <w:tc>
          <w:tcPr>
            <w:tcW w:w="2160" w:type="dxa"/>
          </w:tcPr>
          <w:p w14:paraId="3C9B5C52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Long</w:t>
            </w:r>
          </w:p>
        </w:tc>
        <w:tc>
          <w:tcPr>
            <w:tcW w:w="2160" w:type="dxa"/>
          </w:tcPr>
          <w:p w14:paraId="7DE136E4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</w:t>
            </w:r>
          </w:p>
        </w:tc>
        <w:tc>
          <w:tcPr>
            <w:tcW w:w="2160" w:type="dxa"/>
          </w:tcPr>
          <w:p w14:paraId="647F237E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项目ID</w:t>
            </w:r>
          </w:p>
        </w:tc>
      </w:tr>
      <w:tr w14:paraId="231E8A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B9D6E54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stageId</w:t>
            </w:r>
          </w:p>
        </w:tc>
        <w:tc>
          <w:tcPr>
            <w:tcW w:w="2160" w:type="dxa"/>
          </w:tcPr>
          <w:p w14:paraId="0FFDA02B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Long</w:t>
            </w:r>
          </w:p>
        </w:tc>
        <w:tc>
          <w:tcPr>
            <w:tcW w:w="2160" w:type="dxa"/>
          </w:tcPr>
          <w:p w14:paraId="702909E0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否</w:t>
            </w:r>
          </w:p>
        </w:tc>
        <w:tc>
          <w:tcPr>
            <w:tcW w:w="2160" w:type="dxa"/>
          </w:tcPr>
          <w:p w14:paraId="0DB60805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按阶段筛选</w:t>
            </w:r>
          </w:p>
        </w:tc>
      </w:tr>
      <w:tr w14:paraId="0E1022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E6187E8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type</w:t>
            </w:r>
          </w:p>
        </w:tc>
        <w:tc>
          <w:tcPr>
            <w:tcW w:w="2160" w:type="dxa"/>
          </w:tcPr>
          <w:p w14:paraId="4FD69D22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String</w:t>
            </w:r>
          </w:p>
        </w:tc>
        <w:tc>
          <w:tcPr>
            <w:tcW w:w="2160" w:type="dxa"/>
          </w:tcPr>
          <w:p w14:paraId="376F93C7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否</w:t>
            </w:r>
          </w:p>
        </w:tc>
        <w:tc>
          <w:tcPr>
            <w:tcW w:w="2160" w:type="dxa"/>
          </w:tcPr>
          <w:p w14:paraId="7FCA5DBC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按文件类型</w:t>
            </w:r>
          </w:p>
        </w:tc>
      </w:tr>
      <w:tr w14:paraId="45F0E4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D92919D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uploaderId</w:t>
            </w:r>
          </w:p>
        </w:tc>
        <w:tc>
          <w:tcPr>
            <w:tcW w:w="2160" w:type="dxa"/>
          </w:tcPr>
          <w:p w14:paraId="3E6E3855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Long</w:t>
            </w:r>
          </w:p>
        </w:tc>
        <w:tc>
          <w:tcPr>
            <w:tcW w:w="2160" w:type="dxa"/>
          </w:tcPr>
          <w:p w14:paraId="08A609E0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否</w:t>
            </w:r>
          </w:p>
        </w:tc>
        <w:tc>
          <w:tcPr>
            <w:tcW w:w="2160" w:type="dxa"/>
          </w:tcPr>
          <w:p w14:paraId="774BB277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按上传者</w:t>
            </w:r>
          </w:p>
        </w:tc>
      </w:tr>
      <w:tr w14:paraId="77769F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DCAB003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startDate</w:t>
            </w:r>
          </w:p>
        </w:tc>
        <w:tc>
          <w:tcPr>
            <w:tcW w:w="2160" w:type="dxa"/>
          </w:tcPr>
          <w:p w14:paraId="3979079A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Date</w:t>
            </w:r>
          </w:p>
        </w:tc>
        <w:tc>
          <w:tcPr>
            <w:tcW w:w="2160" w:type="dxa"/>
          </w:tcPr>
          <w:p w14:paraId="70E40D56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否</w:t>
            </w:r>
          </w:p>
        </w:tc>
        <w:tc>
          <w:tcPr>
            <w:tcW w:w="2160" w:type="dxa"/>
          </w:tcPr>
          <w:p w14:paraId="10C3BBD8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开始日期</w:t>
            </w:r>
          </w:p>
        </w:tc>
      </w:tr>
      <w:tr w14:paraId="031C68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2E54605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endDate</w:t>
            </w:r>
          </w:p>
        </w:tc>
        <w:tc>
          <w:tcPr>
            <w:tcW w:w="2160" w:type="dxa"/>
          </w:tcPr>
          <w:p w14:paraId="6505CD1A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Date</w:t>
            </w:r>
          </w:p>
        </w:tc>
        <w:tc>
          <w:tcPr>
            <w:tcW w:w="2160" w:type="dxa"/>
          </w:tcPr>
          <w:p w14:paraId="763BA7C5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否</w:t>
            </w:r>
          </w:p>
        </w:tc>
        <w:tc>
          <w:tcPr>
            <w:tcW w:w="2160" w:type="dxa"/>
          </w:tcPr>
          <w:p w14:paraId="151EE2D4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结束日期</w:t>
            </w:r>
          </w:p>
        </w:tc>
      </w:tr>
      <w:tr w14:paraId="7C7948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E6BC9D6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keyword</w:t>
            </w:r>
          </w:p>
        </w:tc>
        <w:tc>
          <w:tcPr>
            <w:tcW w:w="2160" w:type="dxa"/>
          </w:tcPr>
          <w:p w14:paraId="69369D74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String</w:t>
            </w:r>
          </w:p>
        </w:tc>
        <w:tc>
          <w:tcPr>
            <w:tcW w:w="2160" w:type="dxa"/>
          </w:tcPr>
          <w:p w14:paraId="5699DBAC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否</w:t>
            </w:r>
          </w:p>
        </w:tc>
        <w:tc>
          <w:tcPr>
            <w:tcW w:w="2160" w:type="dxa"/>
          </w:tcPr>
          <w:p w14:paraId="26A33927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文件名关键词</w:t>
            </w:r>
          </w:p>
        </w:tc>
      </w:tr>
      <w:tr w14:paraId="24D0A5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91369FF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status</w:t>
            </w:r>
          </w:p>
        </w:tc>
        <w:tc>
          <w:tcPr>
            <w:tcW w:w="2160" w:type="dxa"/>
          </w:tcPr>
          <w:p w14:paraId="575208FB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String</w:t>
            </w:r>
          </w:p>
        </w:tc>
        <w:tc>
          <w:tcPr>
            <w:tcW w:w="2160" w:type="dxa"/>
          </w:tcPr>
          <w:p w14:paraId="1305E9B2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否</w:t>
            </w:r>
          </w:p>
        </w:tc>
        <w:tc>
          <w:tcPr>
            <w:tcW w:w="2160" w:type="dxa"/>
          </w:tcPr>
          <w:p w14:paraId="7ABDCB93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文件状态</w:t>
            </w:r>
          </w:p>
        </w:tc>
      </w:tr>
      <w:tr w14:paraId="6003C2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084F516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page</w:t>
            </w:r>
          </w:p>
        </w:tc>
        <w:tc>
          <w:tcPr>
            <w:tcW w:w="2160" w:type="dxa"/>
          </w:tcPr>
          <w:p w14:paraId="60C142D7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Integer</w:t>
            </w:r>
          </w:p>
        </w:tc>
        <w:tc>
          <w:tcPr>
            <w:tcW w:w="2160" w:type="dxa"/>
          </w:tcPr>
          <w:p w14:paraId="494A343D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否</w:t>
            </w:r>
          </w:p>
        </w:tc>
        <w:tc>
          <w:tcPr>
            <w:tcW w:w="2160" w:type="dxa"/>
          </w:tcPr>
          <w:p w14:paraId="73F2F46C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页码</w:t>
            </w:r>
          </w:p>
        </w:tc>
      </w:tr>
      <w:tr w14:paraId="1C01C7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9BFCF57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pageSize</w:t>
            </w:r>
          </w:p>
        </w:tc>
        <w:tc>
          <w:tcPr>
            <w:tcW w:w="2160" w:type="dxa"/>
          </w:tcPr>
          <w:p w14:paraId="41964E2A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Integer</w:t>
            </w:r>
          </w:p>
        </w:tc>
        <w:tc>
          <w:tcPr>
            <w:tcW w:w="2160" w:type="dxa"/>
          </w:tcPr>
          <w:p w14:paraId="10A3C1C1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否</w:t>
            </w:r>
          </w:p>
        </w:tc>
        <w:tc>
          <w:tcPr>
            <w:tcW w:w="2160" w:type="dxa"/>
          </w:tcPr>
          <w:p w14:paraId="7AF1C700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每页大小</w:t>
            </w:r>
          </w:p>
        </w:tc>
      </w:tr>
    </w:tbl>
    <w:p w14:paraId="03580938">
      <w:pPr>
        <w:pStyle w:val="6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5.3 获取文件详情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26A008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6E278B2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项目</w:t>
            </w:r>
          </w:p>
        </w:tc>
        <w:tc>
          <w:tcPr>
            <w:tcW w:w="4320" w:type="dxa"/>
          </w:tcPr>
          <w:p w14:paraId="079AD449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1E3771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EF1EF94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接口路径</w:t>
            </w:r>
          </w:p>
        </w:tc>
        <w:tc>
          <w:tcPr>
            <w:tcW w:w="4320" w:type="dxa"/>
          </w:tcPr>
          <w:p w14:paraId="71EC11BA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GET /api/v1/file/{fileId}</w:t>
            </w:r>
          </w:p>
        </w:tc>
      </w:tr>
      <w:tr w14:paraId="3E6BDE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F734624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接口描述</w:t>
            </w:r>
          </w:p>
        </w:tc>
        <w:tc>
          <w:tcPr>
            <w:tcW w:w="4320" w:type="dxa"/>
          </w:tcPr>
          <w:p w14:paraId="3330B3FB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获取文件详细信息</w:t>
            </w:r>
          </w:p>
        </w:tc>
      </w:tr>
      <w:tr w14:paraId="744CBA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3A9281B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是否需要鉴权</w:t>
            </w:r>
          </w:p>
        </w:tc>
        <w:tc>
          <w:tcPr>
            <w:tcW w:w="4320" w:type="dxa"/>
          </w:tcPr>
          <w:p w14:paraId="105B4E1F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</w:t>
            </w:r>
          </w:p>
        </w:tc>
      </w:tr>
    </w:tbl>
    <w:p w14:paraId="3E188F25">
      <w:pPr>
        <w:pStyle w:val="6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5.4 预览文件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001D0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850E137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项目</w:t>
            </w:r>
          </w:p>
        </w:tc>
        <w:tc>
          <w:tcPr>
            <w:tcW w:w="4320" w:type="dxa"/>
          </w:tcPr>
          <w:p w14:paraId="7831555F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658437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F5E0F76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接口路径</w:t>
            </w:r>
          </w:p>
        </w:tc>
        <w:tc>
          <w:tcPr>
            <w:tcW w:w="4320" w:type="dxa"/>
          </w:tcPr>
          <w:p w14:paraId="08CD9E10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GET /api/v1/file/{fileId}/preview</w:t>
            </w:r>
          </w:p>
        </w:tc>
      </w:tr>
      <w:tr w14:paraId="592765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2332F47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接口描述</w:t>
            </w:r>
          </w:p>
        </w:tc>
        <w:tc>
          <w:tcPr>
            <w:tcW w:w="4320" w:type="dxa"/>
          </w:tcPr>
          <w:p w14:paraId="50238682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获取文件预览URL</w:t>
            </w:r>
          </w:p>
        </w:tc>
      </w:tr>
      <w:tr w14:paraId="793360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FC858F8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是否需要鉴权</w:t>
            </w:r>
          </w:p>
        </w:tc>
        <w:tc>
          <w:tcPr>
            <w:tcW w:w="4320" w:type="dxa"/>
          </w:tcPr>
          <w:p w14:paraId="69FA427F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</w:t>
            </w:r>
          </w:p>
        </w:tc>
      </w:tr>
    </w:tbl>
    <w:p w14:paraId="3C67FA78">
      <w:pPr>
        <w:pStyle w:val="6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5.5 下载文件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29BF5A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B076E69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项目</w:t>
            </w:r>
          </w:p>
        </w:tc>
        <w:tc>
          <w:tcPr>
            <w:tcW w:w="4320" w:type="dxa"/>
          </w:tcPr>
          <w:p w14:paraId="27C0E008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1C62D5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898D694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接口路径</w:t>
            </w:r>
          </w:p>
        </w:tc>
        <w:tc>
          <w:tcPr>
            <w:tcW w:w="4320" w:type="dxa"/>
          </w:tcPr>
          <w:p w14:paraId="1922935D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GET /api/v1/file/{fileId}/download</w:t>
            </w:r>
          </w:p>
        </w:tc>
      </w:tr>
      <w:tr w14:paraId="3345E7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71755C7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接口描述</w:t>
            </w:r>
          </w:p>
        </w:tc>
        <w:tc>
          <w:tcPr>
            <w:tcW w:w="4320" w:type="dxa"/>
          </w:tcPr>
          <w:p w14:paraId="02FD70CB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下载文件</w:t>
            </w:r>
          </w:p>
        </w:tc>
      </w:tr>
      <w:tr w14:paraId="0B965E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8DAF57D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是否需要鉴权</w:t>
            </w:r>
          </w:p>
        </w:tc>
        <w:tc>
          <w:tcPr>
            <w:tcW w:w="4320" w:type="dxa"/>
          </w:tcPr>
          <w:p w14:paraId="0975EC64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</w:t>
            </w:r>
          </w:p>
        </w:tc>
      </w:tr>
    </w:tbl>
    <w:p w14:paraId="274A83C1">
      <w:pPr>
        <w:pStyle w:val="6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5.6 删除文件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68884B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BCF2D4A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项目</w:t>
            </w:r>
          </w:p>
        </w:tc>
        <w:tc>
          <w:tcPr>
            <w:tcW w:w="4320" w:type="dxa"/>
          </w:tcPr>
          <w:p w14:paraId="116B4CA3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3592AC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61AAB0D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接口路径</w:t>
            </w:r>
          </w:p>
        </w:tc>
        <w:tc>
          <w:tcPr>
            <w:tcW w:w="4320" w:type="dxa"/>
          </w:tcPr>
          <w:p w14:paraId="2938FC32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DELETE /api/v1/file/{fileId}</w:t>
            </w:r>
          </w:p>
        </w:tc>
      </w:tr>
      <w:tr w14:paraId="54D3B7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C5AE89B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接口描述</w:t>
            </w:r>
          </w:p>
        </w:tc>
        <w:tc>
          <w:tcPr>
            <w:tcW w:w="4320" w:type="dxa"/>
          </w:tcPr>
          <w:p w14:paraId="1B607113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删除文件</w:t>
            </w:r>
          </w:p>
        </w:tc>
      </w:tr>
      <w:tr w14:paraId="5CF94F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335D387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是否需要鉴权</w:t>
            </w:r>
          </w:p>
        </w:tc>
        <w:tc>
          <w:tcPr>
            <w:tcW w:w="4320" w:type="dxa"/>
          </w:tcPr>
          <w:p w14:paraId="65ABC5F8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是（上传者或组长）</w:t>
            </w:r>
          </w:p>
        </w:tc>
      </w:tr>
    </w:tbl>
    <w:p w14:paraId="73676918">
      <w:pPr>
        <w:pStyle w:val="6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5.7 移动文件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765411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587979F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项目</w:t>
            </w:r>
          </w:p>
        </w:tc>
        <w:tc>
          <w:tcPr>
            <w:tcW w:w="4320" w:type="dxa"/>
          </w:tcPr>
          <w:p w14:paraId="1B1CFFB9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49C8D5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9F1E36A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接口路径</w:t>
            </w:r>
          </w:p>
        </w:tc>
        <w:tc>
          <w:tcPr>
            <w:tcW w:w="4320" w:type="dxa"/>
          </w:tcPr>
          <w:p w14:paraId="64862E2D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PUT /api/v1/file/{fileId}/move</w:t>
            </w:r>
          </w:p>
        </w:tc>
      </w:tr>
      <w:tr w14:paraId="76013E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0744E74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接口描述</w:t>
            </w:r>
          </w:p>
        </w:tc>
        <w:tc>
          <w:tcPr>
            <w:tcW w:w="4320" w:type="dxa"/>
          </w:tcPr>
          <w:p w14:paraId="6F28DC8C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移动文件到指定阶段</w:t>
            </w:r>
          </w:p>
        </w:tc>
      </w:tr>
      <w:tr w14:paraId="0F6E46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388E744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是否需要鉴权</w:t>
            </w:r>
          </w:p>
        </w:tc>
        <w:tc>
          <w:tcPr>
            <w:tcW w:w="4320" w:type="dxa"/>
          </w:tcPr>
          <w:p w14:paraId="16A53259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是（上传者或组长）</w:t>
            </w:r>
          </w:p>
        </w:tc>
      </w:tr>
    </w:tbl>
    <w:p w14:paraId="06CC029C">
      <w:pP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i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请求参数</w:t>
      </w:r>
      <w:r>
        <w:rPr>
          <w:rFonts w:hint="eastAsia" w:ascii="宋体" w:hAnsi="宋体" w:eastAsia="宋体" w:cs="宋体"/>
          <w:b w:val="0"/>
          <w:i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72EB9D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66A073D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字段</w:t>
            </w:r>
          </w:p>
        </w:tc>
        <w:tc>
          <w:tcPr>
            <w:tcW w:w="2160" w:type="dxa"/>
          </w:tcPr>
          <w:p w14:paraId="65D7AB32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类型</w:t>
            </w:r>
          </w:p>
        </w:tc>
        <w:tc>
          <w:tcPr>
            <w:tcW w:w="2160" w:type="dxa"/>
          </w:tcPr>
          <w:p w14:paraId="2AE5AECB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是否必填</w:t>
            </w:r>
          </w:p>
        </w:tc>
        <w:tc>
          <w:tcPr>
            <w:tcW w:w="2160" w:type="dxa"/>
          </w:tcPr>
          <w:p w14:paraId="11F3A709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35DDB1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30F73B9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targetStageId</w:t>
            </w:r>
          </w:p>
        </w:tc>
        <w:tc>
          <w:tcPr>
            <w:tcW w:w="2160" w:type="dxa"/>
          </w:tcPr>
          <w:p w14:paraId="64C319E8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Long</w:t>
            </w:r>
          </w:p>
        </w:tc>
        <w:tc>
          <w:tcPr>
            <w:tcW w:w="2160" w:type="dxa"/>
          </w:tcPr>
          <w:p w14:paraId="33A5C4F4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</w:t>
            </w:r>
          </w:p>
        </w:tc>
        <w:tc>
          <w:tcPr>
            <w:tcW w:w="2160" w:type="dxa"/>
          </w:tcPr>
          <w:p w14:paraId="5C42C320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目标阶段ID</w:t>
            </w:r>
          </w:p>
        </w:tc>
      </w:tr>
    </w:tbl>
    <w:p w14:paraId="0246BD03">
      <w:pPr>
        <w:pStyle w:val="6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5.8 收藏/取消收藏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4E4BE4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6AFEF7D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项目</w:t>
            </w:r>
          </w:p>
        </w:tc>
        <w:tc>
          <w:tcPr>
            <w:tcW w:w="4320" w:type="dxa"/>
          </w:tcPr>
          <w:p w14:paraId="02A03273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46C83D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1F49254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接口路径</w:t>
            </w:r>
          </w:p>
        </w:tc>
        <w:tc>
          <w:tcPr>
            <w:tcW w:w="4320" w:type="dxa"/>
          </w:tcPr>
          <w:p w14:paraId="5C6C4989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PUT /api/v1/file/{fileId}/favorite</w:t>
            </w:r>
          </w:p>
        </w:tc>
      </w:tr>
      <w:tr w14:paraId="3B7334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FDC7362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接口描述</w:t>
            </w:r>
          </w:p>
        </w:tc>
        <w:tc>
          <w:tcPr>
            <w:tcW w:w="4320" w:type="dxa"/>
          </w:tcPr>
          <w:p w14:paraId="0FC05309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切换收藏状态</w:t>
            </w:r>
          </w:p>
        </w:tc>
      </w:tr>
      <w:tr w14:paraId="3F48B2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4878DEE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是否需要鉴权</w:t>
            </w:r>
          </w:p>
        </w:tc>
        <w:tc>
          <w:tcPr>
            <w:tcW w:w="4320" w:type="dxa"/>
          </w:tcPr>
          <w:p w14:paraId="3CD586A7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</w:t>
            </w:r>
          </w:p>
        </w:tc>
      </w:tr>
    </w:tbl>
    <w:p w14:paraId="0B78A33D">
      <w:pPr>
        <w:pStyle w:val="6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5.9 审核文件-通过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6700F6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E858A1E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项目</w:t>
            </w:r>
          </w:p>
        </w:tc>
        <w:tc>
          <w:tcPr>
            <w:tcW w:w="4320" w:type="dxa"/>
          </w:tcPr>
          <w:p w14:paraId="76178ADC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55AF14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9970EDF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接口路径</w:t>
            </w:r>
          </w:p>
        </w:tc>
        <w:tc>
          <w:tcPr>
            <w:tcW w:w="4320" w:type="dxa"/>
          </w:tcPr>
          <w:p w14:paraId="7B87DA8A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POST /api/v1/file/{fileId}/approve</w:t>
            </w:r>
          </w:p>
        </w:tc>
      </w:tr>
      <w:tr w14:paraId="483BCC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3C60090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接口描述</w:t>
            </w:r>
          </w:p>
        </w:tc>
        <w:tc>
          <w:tcPr>
            <w:tcW w:w="4320" w:type="dxa"/>
          </w:tcPr>
          <w:p w14:paraId="2F72BEB1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审核通过文件</w:t>
            </w:r>
          </w:p>
        </w:tc>
      </w:tr>
      <w:tr w14:paraId="07A2F8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4D5A46F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是否需要鉴权</w:t>
            </w:r>
          </w:p>
        </w:tc>
        <w:tc>
          <w:tcPr>
            <w:tcW w:w="4320" w:type="dxa"/>
          </w:tcPr>
          <w:p w14:paraId="7C003ACD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是（仅组长）</w:t>
            </w:r>
          </w:p>
        </w:tc>
      </w:tr>
    </w:tbl>
    <w:p w14:paraId="74952C74">
      <w:pPr>
        <w:pStyle w:val="6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5.10 审核文件-驳回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187C4D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17B15C1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项目</w:t>
            </w:r>
          </w:p>
        </w:tc>
        <w:tc>
          <w:tcPr>
            <w:tcW w:w="4320" w:type="dxa"/>
          </w:tcPr>
          <w:p w14:paraId="075B3B2E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4648D4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75D802D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接口路径</w:t>
            </w:r>
          </w:p>
        </w:tc>
        <w:tc>
          <w:tcPr>
            <w:tcW w:w="4320" w:type="dxa"/>
          </w:tcPr>
          <w:p w14:paraId="5BB882A9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POST /api/v1/file/{fileId}/reject</w:t>
            </w:r>
          </w:p>
        </w:tc>
      </w:tr>
      <w:tr w14:paraId="17ED0A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42D9374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接口描述</w:t>
            </w:r>
          </w:p>
        </w:tc>
        <w:tc>
          <w:tcPr>
            <w:tcW w:w="4320" w:type="dxa"/>
          </w:tcPr>
          <w:p w14:paraId="4B5F0448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驳回文件</w:t>
            </w:r>
          </w:p>
        </w:tc>
      </w:tr>
      <w:tr w14:paraId="330312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9D0E5B9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是否需要鉴权</w:t>
            </w:r>
          </w:p>
        </w:tc>
        <w:tc>
          <w:tcPr>
            <w:tcW w:w="4320" w:type="dxa"/>
          </w:tcPr>
          <w:p w14:paraId="2A0E74CD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是（仅组长）</w:t>
            </w:r>
          </w:p>
        </w:tc>
      </w:tr>
    </w:tbl>
    <w:p w14:paraId="763268BB">
      <w:pP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i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请求参数</w:t>
      </w:r>
      <w:r>
        <w:rPr>
          <w:rFonts w:hint="eastAsia" w:ascii="宋体" w:hAnsi="宋体" w:eastAsia="宋体" w:cs="宋体"/>
          <w:b w:val="0"/>
          <w:i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0E93CF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BC09755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字段</w:t>
            </w:r>
          </w:p>
        </w:tc>
        <w:tc>
          <w:tcPr>
            <w:tcW w:w="2160" w:type="dxa"/>
          </w:tcPr>
          <w:p w14:paraId="689B3C3B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类型</w:t>
            </w:r>
          </w:p>
        </w:tc>
        <w:tc>
          <w:tcPr>
            <w:tcW w:w="2160" w:type="dxa"/>
          </w:tcPr>
          <w:p w14:paraId="4D0D4BE9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是否必填</w:t>
            </w:r>
          </w:p>
        </w:tc>
        <w:tc>
          <w:tcPr>
            <w:tcW w:w="2160" w:type="dxa"/>
          </w:tcPr>
          <w:p w14:paraId="1EDD1805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620B91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485502C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reason</w:t>
            </w:r>
          </w:p>
        </w:tc>
        <w:tc>
          <w:tcPr>
            <w:tcW w:w="2160" w:type="dxa"/>
          </w:tcPr>
          <w:p w14:paraId="70291796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String</w:t>
            </w:r>
          </w:p>
        </w:tc>
        <w:tc>
          <w:tcPr>
            <w:tcW w:w="2160" w:type="dxa"/>
          </w:tcPr>
          <w:p w14:paraId="1BDB4241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</w:t>
            </w:r>
          </w:p>
        </w:tc>
        <w:tc>
          <w:tcPr>
            <w:tcW w:w="2160" w:type="dxa"/>
          </w:tcPr>
          <w:p w14:paraId="193CC9F6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驳回原因（5-200字）</w:t>
            </w:r>
          </w:p>
        </w:tc>
      </w:tr>
    </w:tbl>
    <w:p w14:paraId="1D4CEF08">
      <w:pPr>
        <w:pStyle w:val="6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5.11 获取待审核文件列表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56C064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2437A14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项目</w:t>
            </w:r>
          </w:p>
        </w:tc>
        <w:tc>
          <w:tcPr>
            <w:tcW w:w="4320" w:type="dxa"/>
          </w:tcPr>
          <w:p w14:paraId="19F9418E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02159B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D01E344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接口路径</w:t>
            </w:r>
          </w:p>
        </w:tc>
        <w:tc>
          <w:tcPr>
            <w:tcW w:w="4320" w:type="dxa"/>
          </w:tcPr>
          <w:p w14:paraId="45A43A72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GET /api/v1/file/pending-audit</w:t>
            </w:r>
          </w:p>
        </w:tc>
      </w:tr>
      <w:tr w14:paraId="4E04BA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8F0E876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接口描述</w:t>
            </w:r>
          </w:p>
        </w:tc>
        <w:tc>
          <w:tcPr>
            <w:tcW w:w="4320" w:type="dxa"/>
          </w:tcPr>
          <w:p w14:paraId="29E8A1C8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获取待审核文件列表</w:t>
            </w:r>
          </w:p>
        </w:tc>
      </w:tr>
      <w:tr w14:paraId="1A8B53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EAF1AC6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是否需要鉴权</w:t>
            </w:r>
          </w:p>
        </w:tc>
        <w:tc>
          <w:tcPr>
            <w:tcW w:w="4320" w:type="dxa"/>
          </w:tcPr>
          <w:p w14:paraId="1DEDE7CD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是（仅组长）</w:t>
            </w:r>
          </w:p>
        </w:tc>
      </w:tr>
    </w:tbl>
    <w:p w14:paraId="78AAC222">
      <w:pPr>
        <w:pStyle w:val="6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5.12 批量审核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204E8A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156C1FE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项目</w:t>
            </w:r>
          </w:p>
        </w:tc>
        <w:tc>
          <w:tcPr>
            <w:tcW w:w="4320" w:type="dxa"/>
          </w:tcPr>
          <w:p w14:paraId="4EFA764D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717F73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93D2F84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接口路径</w:t>
            </w:r>
          </w:p>
        </w:tc>
        <w:tc>
          <w:tcPr>
            <w:tcW w:w="4320" w:type="dxa"/>
          </w:tcPr>
          <w:p w14:paraId="123DC688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POST /api/v1/file/batch-audit</w:t>
            </w:r>
          </w:p>
        </w:tc>
      </w:tr>
      <w:tr w14:paraId="1240F6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AE64957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接口描述</w:t>
            </w:r>
          </w:p>
        </w:tc>
        <w:tc>
          <w:tcPr>
            <w:tcW w:w="4320" w:type="dxa"/>
          </w:tcPr>
          <w:p w14:paraId="1AC40735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批量通过/驳回</w:t>
            </w:r>
          </w:p>
        </w:tc>
      </w:tr>
      <w:tr w14:paraId="733B53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EC6301A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是否需要鉴权</w:t>
            </w:r>
          </w:p>
        </w:tc>
        <w:tc>
          <w:tcPr>
            <w:tcW w:w="4320" w:type="dxa"/>
          </w:tcPr>
          <w:p w14:paraId="3915C18E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是（仅组长）</w:t>
            </w:r>
          </w:p>
        </w:tc>
      </w:tr>
    </w:tbl>
    <w:p w14:paraId="5D23BDFC">
      <w:pP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i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请求参数</w:t>
      </w:r>
      <w:r>
        <w:rPr>
          <w:rFonts w:hint="eastAsia" w:ascii="宋体" w:hAnsi="宋体" w:eastAsia="宋体" w:cs="宋体"/>
          <w:b w:val="0"/>
          <w:i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686280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4CBC64A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字段</w:t>
            </w:r>
          </w:p>
        </w:tc>
        <w:tc>
          <w:tcPr>
            <w:tcW w:w="2160" w:type="dxa"/>
          </w:tcPr>
          <w:p w14:paraId="1DBD4856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类型</w:t>
            </w:r>
          </w:p>
        </w:tc>
        <w:tc>
          <w:tcPr>
            <w:tcW w:w="2160" w:type="dxa"/>
          </w:tcPr>
          <w:p w14:paraId="3B6AEC62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是否必填</w:t>
            </w:r>
          </w:p>
        </w:tc>
        <w:tc>
          <w:tcPr>
            <w:tcW w:w="2160" w:type="dxa"/>
          </w:tcPr>
          <w:p w14:paraId="1F63F0EB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1E541B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04C6247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fileIds</w:t>
            </w:r>
          </w:p>
        </w:tc>
        <w:tc>
          <w:tcPr>
            <w:tcW w:w="2160" w:type="dxa"/>
          </w:tcPr>
          <w:p w14:paraId="72B66043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Array</w:t>
            </w:r>
          </w:p>
        </w:tc>
        <w:tc>
          <w:tcPr>
            <w:tcW w:w="2160" w:type="dxa"/>
          </w:tcPr>
          <w:p w14:paraId="640605A4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</w:t>
            </w:r>
          </w:p>
        </w:tc>
        <w:tc>
          <w:tcPr>
            <w:tcW w:w="2160" w:type="dxa"/>
          </w:tcPr>
          <w:p w14:paraId="3DCEB8B4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文件ID列表（≤20）</w:t>
            </w:r>
          </w:p>
        </w:tc>
      </w:tr>
      <w:tr w14:paraId="7549FF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8087D82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action</w:t>
            </w:r>
          </w:p>
        </w:tc>
        <w:tc>
          <w:tcPr>
            <w:tcW w:w="2160" w:type="dxa"/>
          </w:tcPr>
          <w:p w14:paraId="2551E3A9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String</w:t>
            </w:r>
          </w:p>
        </w:tc>
        <w:tc>
          <w:tcPr>
            <w:tcW w:w="2160" w:type="dxa"/>
          </w:tcPr>
          <w:p w14:paraId="75E68571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</w:t>
            </w:r>
          </w:p>
        </w:tc>
        <w:tc>
          <w:tcPr>
            <w:tcW w:w="2160" w:type="dxa"/>
          </w:tcPr>
          <w:p w14:paraId="4B1A8EC7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approve / reject</w:t>
            </w:r>
          </w:p>
        </w:tc>
      </w:tr>
      <w:tr w14:paraId="0F300F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03B63C4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reason</w:t>
            </w:r>
          </w:p>
        </w:tc>
        <w:tc>
          <w:tcPr>
            <w:tcW w:w="2160" w:type="dxa"/>
          </w:tcPr>
          <w:p w14:paraId="05F1DC27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String</w:t>
            </w:r>
          </w:p>
        </w:tc>
        <w:tc>
          <w:tcPr>
            <w:tcW w:w="2160" w:type="dxa"/>
          </w:tcPr>
          <w:p w14:paraId="21FB1FD4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否</w:t>
            </w:r>
          </w:p>
        </w:tc>
        <w:tc>
          <w:tcPr>
            <w:tcW w:w="2160" w:type="dxa"/>
          </w:tcPr>
          <w:p w14:paraId="39C6B488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驳回原因（reject时必填）</w:t>
            </w:r>
          </w:p>
        </w:tc>
      </w:tr>
    </w:tbl>
    <w:p w14:paraId="584BACA5">
      <w:pPr>
        <w:pStyle w:val="5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6. 版本模块接口</w:t>
      </w:r>
    </w:p>
    <w:p w14:paraId="25980D6D">
      <w:pPr>
        <w:pStyle w:val="6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6.1 获取版本列表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1CDA4C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E45987C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项目</w:t>
            </w:r>
          </w:p>
        </w:tc>
        <w:tc>
          <w:tcPr>
            <w:tcW w:w="4320" w:type="dxa"/>
          </w:tcPr>
          <w:p w14:paraId="151CADBE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61B343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3D91590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接口路径</w:t>
            </w:r>
          </w:p>
        </w:tc>
        <w:tc>
          <w:tcPr>
            <w:tcW w:w="4320" w:type="dxa"/>
          </w:tcPr>
          <w:p w14:paraId="0F485AF1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GET /api/v1/version/list</w:t>
            </w:r>
          </w:p>
        </w:tc>
      </w:tr>
      <w:tr w14:paraId="57BEFA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C11AF51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接口描述</w:t>
            </w:r>
          </w:p>
        </w:tc>
        <w:tc>
          <w:tcPr>
            <w:tcW w:w="4320" w:type="dxa"/>
          </w:tcPr>
          <w:p w14:paraId="4BFCE94C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获取文件的所有历史版本</w:t>
            </w:r>
          </w:p>
        </w:tc>
      </w:tr>
      <w:tr w14:paraId="505964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CB5B267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是否需要鉴权</w:t>
            </w:r>
          </w:p>
        </w:tc>
        <w:tc>
          <w:tcPr>
            <w:tcW w:w="4320" w:type="dxa"/>
          </w:tcPr>
          <w:p w14:paraId="7772990F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</w:t>
            </w:r>
          </w:p>
        </w:tc>
      </w:tr>
    </w:tbl>
    <w:p w14:paraId="781F3B21">
      <w:pP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i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请求参数</w:t>
      </w:r>
      <w:r>
        <w:rPr>
          <w:rFonts w:hint="eastAsia" w:ascii="宋体" w:hAnsi="宋体" w:eastAsia="宋体" w:cs="宋体"/>
          <w:b w:val="0"/>
          <w:i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28BF4A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85D8678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字段</w:t>
            </w:r>
          </w:p>
        </w:tc>
        <w:tc>
          <w:tcPr>
            <w:tcW w:w="2160" w:type="dxa"/>
          </w:tcPr>
          <w:p w14:paraId="36D44311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类型</w:t>
            </w:r>
          </w:p>
        </w:tc>
        <w:tc>
          <w:tcPr>
            <w:tcW w:w="2160" w:type="dxa"/>
          </w:tcPr>
          <w:p w14:paraId="1D1315D6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是否必填</w:t>
            </w:r>
          </w:p>
        </w:tc>
        <w:tc>
          <w:tcPr>
            <w:tcW w:w="2160" w:type="dxa"/>
          </w:tcPr>
          <w:p w14:paraId="76BB917A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45B895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EB31494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fileId</w:t>
            </w:r>
          </w:p>
        </w:tc>
        <w:tc>
          <w:tcPr>
            <w:tcW w:w="2160" w:type="dxa"/>
          </w:tcPr>
          <w:p w14:paraId="59C8B3EC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Long</w:t>
            </w:r>
          </w:p>
        </w:tc>
        <w:tc>
          <w:tcPr>
            <w:tcW w:w="2160" w:type="dxa"/>
          </w:tcPr>
          <w:p w14:paraId="03176190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</w:t>
            </w:r>
          </w:p>
        </w:tc>
        <w:tc>
          <w:tcPr>
            <w:tcW w:w="2160" w:type="dxa"/>
          </w:tcPr>
          <w:p w14:paraId="36800959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文件ID</w:t>
            </w:r>
          </w:p>
        </w:tc>
      </w:tr>
    </w:tbl>
    <w:p w14:paraId="2A8408AD">
      <w:pPr>
        <w:pStyle w:val="6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6.2 版本对比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20D170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5D223F7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项目</w:t>
            </w:r>
          </w:p>
        </w:tc>
        <w:tc>
          <w:tcPr>
            <w:tcW w:w="4320" w:type="dxa"/>
          </w:tcPr>
          <w:p w14:paraId="070A7533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05B6A9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4874908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接口路径</w:t>
            </w:r>
          </w:p>
        </w:tc>
        <w:tc>
          <w:tcPr>
            <w:tcW w:w="4320" w:type="dxa"/>
          </w:tcPr>
          <w:p w14:paraId="346BC71A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GET /api/v1/version/compare</w:t>
            </w:r>
          </w:p>
        </w:tc>
      </w:tr>
      <w:tr w14:paraId="3BD952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4C3A8A6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接口描述</w:t>
            </w:r>
          </w:p>
        </w:tc>
        <w:tc>
          <w:tcPr>
            <w:tcW w:w="4320" w:type="dxa"/>
          </w:tcPr>
          <w:p w14:paraId="5D2E4886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对比两个版本的差异</w:t>
            </w:r>
          </w:p>
        </w:tc>
      </w:tr>
      <w:tr w14:paraId="1778FE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B852ACE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是否需要鉴权</w:t>
            </w:r>
          </w:p>
        </w:tc>
        <w:tc>
          <w:tcPr>
            <w:tcW w:w="4320" w:type="dxa"/>
          </w:tcPr>
          <w:p w14:paraId="2573D3C0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</w:t>
            </w:r>
          </w:p>
        </w:tc>
      </w:tr>
    </w:tbl>
    <w:p w14:paraId="7799D326">
      <w:pP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i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请求参数</w:t>
      </w:r>
      <w:r>
        <w:rPr>
          <w:rFonts w:hint="eastAsia" w:ascii="宋体" w:hAnsi="宋体" w:eastAsia="宋体" w:cs="宋体"/>
          <w:b w:val="0"/>
          <w:i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102470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C4D8702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字段</w:t>
            </w:r>
          </w:p>
        </w:tc>
        <w:tc>
          <w:tcPr>
            <w:tcW w:w="2160" w:type="dxa"/>
          </w:tcPr>
          <w:p w14:paraId="6F966562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类型</w:t>
            </w:r>
          </w:p>
        </w:tc>
        <w:tc>
          <w:tcPr>
            <w:tcW w:w="2160" w:type="dxa"/>
          </w:tcPr>
          <w:p w14:paraId="386A3163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是否必填</w:t>
            </w:r>
          </w:p>
        </w:tc>
        <w:tc>
          <w:tcPr>
            <w:tcW w:w="2160" w:type="dxa"/>
          </w:tcPr>
          <w:p w14:paraId="241C3557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7C9869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B6C5BD8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fileId</w:t>
            </w:r>
          </w:p>
        </w:tc>
        <w:tc>
          <w:tcPr>
            <w:tcW w:w="2160" w:type="dxa"/>
          </w:tcPr>
          <w:p w14:paraId="70234441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Long</w:t>
            </w:r>
          </w:p>
        </w:tc>
        <w:tc>
          <w:tcPr>
            <w:tcW w:w="2160" w:type="dxa"/>
          </w:tcPr>
          <w:p w14:paraId="2BF02A03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</w:t>
            </w:r>
          </w:p>
        </w:tc>
        <w:tc>
          <w:tcPr>
            <w:tcW w:w="2160" w:type="dxa"/>
          </w:tcPr>
          <w:p w14:paraId="08ACAACD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文件ID</w:t>
            </w:r>
          </w:p>
        </w:tc>
      </w:tr>
      <w:tr w14:paraId="0883F1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BC59325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versionA</w:t>
            </w:r>
          </w:p>
        </w:tc>
        <w:tc>
          <w:tcPr>
            <w:tcW w:w="2160" w:type="dxa"/>
          </w:tcPr>
          <w:p w14:paraId="4A4B5F82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String</w:t>
            </w:r>
          </w:p>
        </w:tc>
        <w:tc>
          <w:tcPr>
            <w:tcW w:w="2160" w:type="dxa"/>
          </w:tcPr>
          <w:p w14:paraId="24BBC608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</w:t>
            </w:r>
          </w:p>
        </w:tc>
        <w:tc>
          <w:tcPr>
            <w:tcW w:w="2160" w:type="dxa"/>
          </w:tcPr>
          <w:p w14:paraId="2824304F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版本A</w:t>
            </w:r>
          </w:p>
        </w:tc>
      </w:tr>
      <w:tr w14:paraId="32CDBB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E2E5804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versionB</w:t>
            </w:r>
          </w:p>
        </w:tc>
        <w:tc>
          <w:tcPr>
            <w:tcW w:w="2160" w:type="dxa"/>
          </w:tcPr>
          <w:p w14:paraId="528FA070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String</w:t>
            </w:r>
          </w:p>
        </w:tc>
        <w:tc>
          <w:tcPr>
            <w:tcW w:w="2160" w:type="dxa"/>
          </w:tcPr>
          <w:p w14:paraId="4B2AF6E2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</w:t>
            </w:r>
          </w:p>
        </w:tc>
        <w:tc>
          <w:tcPr>
            <w:tcW w:w="2160" w:type="dxa"/>
          </w:tcPr>
          <w:p w14:paraId="1B96B495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版本B</w:t>
            </w:r>
          </w:p>
        </w:tc>
      </w:tr>
    </w:tbl>
    <w:p w14:paraId="183AF93C">
      <w:pPr>
        <w:pStyle w:val="6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6.3 版本回溯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7A571E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B0C8A35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项目</w:t>
            </w:r>
          </w:p>
        </w:tc>
        <w:tc>
          <w:tcPr>
            <w:tcW w:w="4320" w:type="dxa"/>
          </w:tcPr>
          <w:p w14:paraId="23614E8D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7A373F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084F1BE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接口路径</w:t>
            </w:r>
          </w:p>
        </w:tc>
        <w:tc>
          <w:tcPr>
            <w:tcW w:w="4320" w:type="dxa"/>
          </w:tcPr>
          <w:p w14:paraId="383D86F0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POST /api/v1/version/{fileId}/rollback</w:t>
            </w:r>
          </w:p>
        </w:tc>
      </w:tr>
      <w:tr w14:paraId="5834C5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AB24832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接口描述</w:t>
            </w:r>
          </w:p>
        </w:tc>
        <w:tc>
          <w:tcPr>
            <w:tcW w:w="4320" w:type="dxa"/>
          </w:tcPr>
          <w:p w14:paraId="3CFD7261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恢复到指定版本</w:t>
            </w:r>
          </w:p>
        </w:tc>
      </w:tr>
      <w:tr w14:paraId="274EE6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2C4838E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是否需要鉴权</w:t>
            </w:r>
          </w:p>
        </w:tc>
        <w:tc>
          <w:tcPr>
            <w:tcW w:w="4320" w:type="dxa"/>
          </w:tcPr>
          <w:p w14:paraId="3A23248D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是（仅组长）</w:t>
            </w:r>
          </w:p>
        </w:tc>
      </w:tr>
    </w:tbl>
    <w:p w14:paraId="6019479A">
      <w:pP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i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请求参数</w:t>
      </w:r>
      <w:r>
        <w:rPr>
          <w:rFonts w:hint="eastAsia" w:ascii="宋体" w:hAnsi="宋体" w:eastAsia="宋体" w:cs="宋体"/>
          <w:b w:val="0"/>
          <w:i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53695D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8EBEFBE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字段</w:t>
            </w:r>
          </w:p>
        </w:tc>
        <w:tc>
          <w:tcPr>
            <w:tcW w:w="2160" w:type="dxa"/>
          </w:tcPr>
          <w:p w14:paraId="752D7168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类型</w:t>
            </w:r>
          </w:p>
        </w:tc>
        <w:tc>
          <w:tcPr>
            <w:tcW w:w="2160" w:type="dxa"/>
          </w:tcPr>
          <w:p w14:paraId="7325B89C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是否必填</w:t>
            </w:r>
          </w:p>
        </w:tc>
        <w:tc>
          <w:tcPr>
            <w:tcW w:w="2160" w:type="dxa"/>
          </w:tcPr>
          <w:p w14:paraId="3305D6E8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25EAEF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E6A1879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targetVersionId</w:t>
            </w:r>
          </w:p>
        </w:tc>
        <w:tc>
          <w:tcPr>
            <w:tcW w:w="2160" w:type="dxa"/>
          </w:tcPr>
          <w:p w14:paraId="593F8ABC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Long</w:t>
            </w:r>
          </w:p>
        </w:tc>
        <w:tc>
          <w:tcPr>
            <w:tcW w:w="2160" w:type="dxa"/>
          </w:tcPr>
          <w:p w14:paraId="033E1641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</w:t>
            </w:r>
          </w:p>
        </w:tc>
        <w:tc>
          <w:tcPr>
            <w:tcW w:w="2160" w:type="dxa"/>
          </w:tcPr>
          <w:p w14:paraId="3AFB03C6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目标版本ID</w:t>
            </w:r>
          </w:p>
        </w:tc>
      </w:tr>
    </w:tbl>
    <w:p w14:paraId="76CDC45F">
      <w:pPr>
        <w:pStyle w:val="5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7. 任务模块接口</w:t>
      </w:r>
    </w:p>
    <w:p w14:paraId="12BDB6D2">
      <w:pPr>
        <w:pStyle w:val="6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7.1 创建任务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70023C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5A30273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项目</w:t>
            </w:r>
          </w:p>
        </w:tc>
        <w:tc>
          <w:tcPr>
            <w:tcW w:w="4320" w:type="dxa"/>
          </w:tcPr>
          <w:p w14:paraId="21EBE966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2A0827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DE56E78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接口路径</w:t>
            </w:r>
          </w:p>
        </w:tc>
        <w:tc>
          <w:tcPr>
            <w:tcW w:w="4320" w:type="dxa"/>
          </w:tcPr>
          <w:p w14:paraId="25E111A9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POST /api/v1/task/create</w:t>
            </w:r>
          </w:p>
        </w:tc>
      </w:tr>
      <w:tr w14:paraId="40928A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D8D2B6F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接口描述</w:t>
            </w:r>
          </w:p>
        </w:tc>
        <w:tc>
          <w:tcPr>
            <w:tcW w:w="4320" w:type="dxa"/>
          </w:tcPr>
          <w:p w14:paraId="2B87BBA0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创建任务</w:t>
            </w:r>
          </w:p>
        </w:tc>
      </w:tr>
      <w:tr w14:paraId="7FE0B9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4BF2EB3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是否需要鉴权</w:t>
            </w:r>
          </w:p>
        </w:tc>
        <w:tc>
          <w:tcPr>
            <w:tcW w:w="4320" w:type="dxa"/>
          </w:tcPr>
          <w:p w14:paraId="3C0321F2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是（仅组长）</w:t>
            </w:r>
          </w:p>
        </w:tc>
      </w:tr>
    </w:tbl>
    <w:p w14:paraId="1E9B3ED1">
      <w:pP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i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请求参数</w:t>
      </w:r>
      <w:r>
        <w:rPr>
          <w:rFonts w:hint="eastAsia" w:ascii="宋体" w:hAnsi="宋体" w:eastAsia="宋体" w:cs="宋体"/>
          <w:b w:val="0"/>
          <w:i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09718C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60" w:type="dxa"/>
          </w:tcPr>
          <w:p w14:paraId="2FCC44F8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字段</w:t>
            </w:r>
          </w:p>
        </w:tc>
        <w:tc>
          <w:tcPr>
            <w:tcW w:w="2160" w:type="dxa"/>
          </w:tcPr>
          <w:p w14:paraId="2CEB4E1C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类型</w:t>
            </w:r>
          </w:p>
        </w:tc>
        <w:tc>
          <w:tcPr>
            <w:tcW w:w="2160" w:type="dxa"/>
          </w:tcPr>
          <w:p w14:paraId="2397D688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是否必填</w:t>
            </w:r>
          </w:p>
        </w:tc>
        <w:tc>
          <w:tcPr>
            <w:tcW w:w="2160" w:type="dxa"/>
          </w:tcPr>
          <w:p w14:paraId="22768151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65FB2E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0A28D6A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projectId</w:t>
            </w:r>
          </w:p>
        </w:tc>
        <w:tc>
          <w:tcPr>
            <w:tcW w:w="2160" w:type="dxa"/>
          </w:tcPr>
          <w:p w14:paraId="087F7A63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Long</w:t>
            </w:r>
          </w:p>
        </w:tc>
        <w:tc>
          <w:tcPr>
            <w:tcW w:w="2160" w:type="dxa"/>
          </w:tcPr>
          <w:p w14:paraId="612C048E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</w:t>
            </w:r>
          </w:p>
        </w:tc>
        <w:tc>
          <w:tcPr>
            <w:tcW w:w="2160" w:type="dxa"/>
          </w:tcPr>
          <w:p w14:paraId="6C5258E9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项目ID</w:t>
            </w:r>
          </w:p>
        </w:tc>
      </w:tr>
      <w:tr w14:paraId="2BD276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D4AFD8B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name</w:t>
            </w:r>
          </w:p>
        </w:tc>
        <w:tc>
          <w:tcPr>
            <w:tcW w:w="2160" w:type="dxa"/>
          </w:tcPr>
          <w:p w14:paraId="35DAD8AB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String</w:t>
            </w:r>
          </w:p>
        </w:tc>
        <w:tc>
          <w:tcPr>
            <w:tcW w:w="2160" w:type="dxa"/>
          </w:tcPr>
          <w:p w14:paraId="51DAD60F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</w:t>
            </w:r>
          </w:p>
        </w:tc>
        <w:tc>
          <w:tcPr>
            <w:tcW w:w="2160" w:type="dxa"/>
          </w:tcPr>
          <w:p w14:paraId="542F711C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任务名称</w:t>
            </w:r>
          </w:p>
        </w:tc>
      </w:tr>
      <w:tr w14:paraId="2E6302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B1029E3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description</w:t>
            </w:r>
          </w:p>
        </w:tc>
        <w:tc>
          <w:tcPr>
            <w:tcW w:w="2160" w:type="dxa"/>
          </w:tcPr>
          <w:p w14:paraId="668FBF62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String</w:t>
            </w:r>
          </w:p>
        </w:tc>
        <w:tc>
          <w:tcPr>
            <w:tcW w:w="2160" w:type="dxa"/>
          </w:tcPr>
          <w:p w14:paraId="49F8781D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否</w:t>
            </w:r>
          </w:p>
        </w:tc>
        <w:tc>
          <w:tcPr>
            <w:tcW w:w="2160" w:type="dxa"/>
          </w:tcPr>
          <w:p w14:paraId="6941D98B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任务描述</w:t>
            </w:r>
          </w:p>
        </w:tc>
      </w:tr>
      <w:tr w14:paraId="03ACBD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5335745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assigneeId</w:t>
            </w:r>
          </w:p>
        </w:tc>
        <w:tc>
          <w:tcPr>
            <w:tcW w:w="2160" w:type="dxa"/>
          </w:tcPr>
          <w:p w14:paraId="24D9B34A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Long</w:t>
            </w:r>
          </w:p>
        </w:tc>
        <w:tc>
          <w:tcPr>
            <w:tcW w:w="2160" w:type="dxa"/>
          </w:tcPr>
          <w:p w14:paraId="331965D8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</w:t>
            </w:r>
          </w:p>
        </w:tc>
        <w:tc>
          <w:tcPr>
            <w:tcW w:w="2160" w:type="dxa"/>
          </w:tcPr>
          <w:p w14:paraId="6ADA2CD1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负责人ID</w:t>
            </w:r>
          </w:p>
        </w:tc>
      </w:tr>
      <w:tr w14:paraId="32C262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A0F67DD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deadline</w:t>
            </w:r>
          </w:p>
        </w:tc>
        <w:tc>
          <w:tcPr>
            <w:tcW w:w="2160" w:type="dxa"/>
          </w:tcPr>
          <w:p w14:paraId="3B3EBA59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DateTime</w:t>
            </w:r>
          </w:p>
        </w:tc>
        <w:tc>
          <w:tcPr>
            <w:tcW w:w="2160" w:type="dxa"/>
          </w:tcPr>
          <w:p w14:paraId="1D2F6563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</w:t>
            </w:r>
          </w:p>
        </w:tc>
        <w:tc>
          <w:tcPr>
            <w:tcW w:w="2160" w:type="dxa"/>
          </w:tcPr>
          <w:p w14:paraId="0CA0FDBD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截止时间</w:t>
            </w:r>
          </w:p>
        </w:tc>
      </w:tr>
      <w:tr w14:paraId="0EF2EA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88994DA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priority</w:t>
            </w:r>
          </w:p>
        </w:tc>
        <w:tc>
          <w:tcPr>
            <w:tcW w:w="2160" w:type="dxa"/>
          </w:tcPr>
          <w:p w14:paraId="618E216B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String</w:t>
            </w:r>
          </w:p>
        </w:tc>
        <w:tc>
          <w:tcPr>
            <w:tcW w:w="2160" w:type="dxa"/>
          </w:tcPr>
          <w:p w14:paraId="355EFB62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否</w:t>
            </w:r>
          </w:p>
        </w:tc>
        <w:tc>
          <w:tcPr>
            <w:tcW w:w="2160" w:type="dxa"/>
          </w:tcPr>
          <w:p w14:paraId="0D59E281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high/normal/low</w:t>
            </w:r>
          </w:p>
        </w:tc>
      </w:tr>
      <w:tr w14:paraId="5BBBCE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5BB557A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relatedFileIds</w:t>
            </w:r>
          </w:p>
        </w:tc>
        <w:tc>
          <w:tcPr>
            <w:tcW w:w="2160" w:type="dxa"/>
          </w:tcPr>
          <w:p w14:paraId="6A1F8893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Array</w:t>
            </w:r>
          </w:p>
        </w:tc>
        <w:tc>
          <w:tcPr>
            <w:tcW w:w="2160" w:type="dxa"/>
          </w:tcPr>
          <w:p w14:paraId="2942F5F7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否</w:t>
            </w:r>
          </w:p>
        </w:tc>
        <w:tc>
          <w:tcPr>
            <w:tcW w:w="2160" w:type="dxa"/>
          </w:tcPr>
          <w:p w14:paraId="11344FEE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关联文件</w:t>
            </w:r>
          </w:p>
        </w:tc>
      </w:tr>
    </w:tbl>
    <w:p w14:paraId="1C4B5D8F">
      <w:pPr>
        <w:pStyle w:val="6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7.2 获取任务列表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40C984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060E083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项目</w:t>
            </w:r>
          </w:p>
        </w:tc>
        <w:tc>
          <w:tcPr>
            <w:tcW w:w="4320" w:type="dxa"/>
          </w:tcPr>
          <w:p w14:paraId="69EBCB48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68096D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E42E1AF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接口路径</w:t>
            </w:r>
          </w:p>
        </w:tc>
        <w:tc>
          <w:tcPr>
            <w:tcW w:w="4320" w:type="dxa"/>
          </w:tcPr>
          <w:p w14:paraId="31C348F9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GET /api/v1/task/list</w:t>
            </w:r>
          </w:p>
        </w:tc>
      </w:tr>
      <w:tr w14:paraId="13115C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6316895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接口描述</w:t>
            </w:r>
          </w:p>
        </w:tc>
        <w:tc>
          <w:tcPr>
            <w:tcW w:w="4320" w:type="dxa"/>
          </w:tcPr>
          <w:p w14:paraId="13EC8505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获取项目的任务列表</w:t>
            </w:r>
          </w:p>
        </w:tc>
      </w:tr>
      <w:tr w14:paraId="4083DC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8B8DE34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是否需要鉴权</w:t>
            </w:r>
          </w:p>
        </w:tc>
        <w:tc>
          <w:tcPr>
            <w:tcW w:w="4320" w:type="dxa"/>
          </w:tcPr>
          <w:p w14:paraId="118417AB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</w:t>
            </w:r>
          </w:p>
        </w:tc>
      </w:tr>
    </w:tbl>
    <w:p w14:paraId="6D4DB7FB">
      <w:pP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i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请求参数</w:t>
      </w:r>
      <w:r>
        <w:rPr>
          <w:rFonts w:hint="eastAsia" w:ascii="宋体" w:hAnsi="宋体" w:eastAsia="宋体" w:cs="宋体"/>
          <w:b w:val="0"/>
          <w:i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59"/>
        <w:gridCol w:w="1865"/>
        <w:gridCol w:w="1771"/>
        <w:gridCol w:w="3261"/>
      </w:tblGrid>
      <w:tr w14:paraId="41E5B6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CB73314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字段</w:t>
            </w:r>
          </w:p>
        </w:tc>
        <w:tc>
          <w:tcPr>
            <w:tcW w:w="2160" w:type="dxa"/>
          </w:tcPr>
          <w:p w14:paraId="754DB944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类型</w:t>
            </w:r>
          </w:p>
        </w:tc>
        <w:tc>
          <w:tcPr>
            <w:tcW w:w="2160" w:type="dxa"/>
          </w:tcPr>
          <w:p w14:paraId="55FD4B70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是否必填</w:t>
            </w:r>
          </w:p>
        </w:tc>
        <w:tc>
          <w:tcPr>
            <w:tcW w:w="2160" w:type="dxa"/>
          </w:tcPr>
          <w:p w14:paraId="640F1F2D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526B9A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7C789BD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projectId</w:t>
            </w:r>
          </w:p>
        </w:tc>
        <w:tc>
          <w:tcPr>
            <w:tcW w:w="2160" w:type="dxa"/>
          </w:tcPr>
          <w:p w14:paraId="2E4C1BD3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Long</w:t>
            </w:r>
          </w:p>
        </w:tc>
        <w:tc>
          <w:tcPr>
            <w:tcW w:w="2160" w:type="dxa"/>
          </w:tcPr>
          <w:p w14:paraId="37F8F1EB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</w:t>
            </w:r>
          </w:p>
        </w:tc>
        <w:tc>
          <w:tcPr>
            <w:tcW w:w="2160" w:type="dxa"/>
          </w:tcPr>
          <w:p w14:paraId="3C3F9E76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项目ID</w:t>
            </w:r>
          </w:p>
        </w:tc>
      </w:tr>
      <w:tr w14:paraId="62DB05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F78D215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assigneeId</w:t>
            </w:r>
          </w:p>
        </w:tc>
        <w:tc>
          <w:tcPr>
            <w:tcW w:w="2160" w:type="dxa"/>
          </w:tcPr>
          <w:p w14:paraId="3F893EEE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Long</w:t>
            </w:r>
          </w:p>
        </w:tc>
        <w:tc>
          <w:tcPr>
            <w:tcW w:w="2160" w:type="dxa"/>
          </w:tcPr>
          <w:p w14:paraId="2790D7A3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否</w:t>
            </w:r>
          </w:p>
        </w:tc>
        <w:tc>
          <w:tcPr>
            <w:tcW w:w="2160" w:type="dxa"/>
          </w:tcPr>
          <w:p w14:paraId="01DEB079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按负责人筛选</w:t>
            </w:r>
          </w:p>
        </w:tc>
      </w:tr>
      <w:tr w14:paraId="151DEF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B7A5D8B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status</w:t>
            </w:r>
          </w:p>
        </w:tc>
        <w:tc>
          <w:tcPr>
            <w:tcW w:w="2160" w:type="dxa"/>
          </w:tcPr>
          <w:p w14:paraId="78BA2A58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String</w:t>
            </w:r>
          </w:p>
        </w:tc>
        <w:tc>
          <w:tcPr>
            <w:tcW w:w="2160" w:type="dxa"/>
          </w:tcPr>
          <w:p w14:paraId="4C4315B1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否</w:t>
            </w:r>
          </w:p>
        </w:tc>
        <w:tc>
          <w:tcPr>
            <w:tcW w:w="2160" w:type="dxa"/>
          </w:tcPr>
          <w:p w14:paraId="465E6257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pending/in_progress/completed</w:t>
            </w:r>
          </w:p>
        </w:tc>
      </w:tr>
    </w:tbl>
    <w:p w14:paraId="2CE3C4C1">
      <w:pPr>
        <w:pStyle w:val="6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7.3 获取任务详情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6FF123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18D76B6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项目</w:t>
            </w:r>
          </w:p>
        </w:tc>
        <w:tc>
          <w:tcPr>
            <w:tcW w:w="4320" w:type="dxa"/>
          </w:tcPr>
          <w:p w14:paraId="7FADC63C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72B7C0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233EB7C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接口路径</w:t>
            </w:r>
          </w:p>
        </w:tc>
        <w:tc>
          <w:tcPr>
            <w:tcW w:w="4320" w:type="dxa"/>
          </w:tcPr>
          <w:p w14:paraId="568FF634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GET /api/v1/task/{taskId}</w:t>
            </w:r>
          </w:p>
        </w:tc>
      </w:tr>
      <w:tr w14:paraId="1633C6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2BC2B8D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接口描述</w:t>
            </w:r>
          </w:p>
        </w:tc>
        <w:tc>
          <w:tcPr>
            <w:tcW w:w="4320" w:type="dxa"/>
          </w:tcPr>
          <w:p w14:paraId="492F11F2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获取任务详情</w:t>
            </w:r>
          </w:p>
        </w:tc>
      </w:tr>
      <w:tr w14:paraId="074182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04241AD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是否需要鉴权</w:t>
            </w:r>
          </w:p>
        </w:tc>
        <w:tc>
          <w:tcPr>
            <w:tcW w:w="4320" w:type="dxa"/>
          </w:tcPr>
          <w:p w14:paraId="3540EBE1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</w:t>
            </w:r>
          </w:p>
        </w:tc>
      </w:tr>
    </w:tbl>
    <w:p w14:paraId="7FD5A5C4">
      <w:pPr>
        <w:pStyle w:val="6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7.4 更新任务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796596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320" w:type="dxa"/>
          </w:tcPr>
          <w:p w14:paraId="485A5197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项目</w:t>
            </w:r>
          </w:p>
        </w:tc>
        <w:tc>
          <w:tcPr>
            <w:tcW w:w="4320" w:type="dxa"/>
          </w:tcPr>
          <w:p w14:paraId="3CC6660A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0ACE72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EA3916C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接口路径</w:t>
            </w:r>
          </w:p>
        </w:tc>
        <w:tc>
          <w:tcPr>
            <w:tcW w:w="4320" w:type="dxa"/>
          </w:tcPr>
          <w:p w14:paraId="4A109CDA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PUT /api/v1/task/{taskId}</w:t>
            </w:r>
          </w:p>
        </w:tc>
      </w:tr>
      <w:tr w14:paraId="5C5F7E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B7DF3CF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接口描述</w:t>
            </w:r>
          </w:p>
        </w:tc>
        <w:tc>
          <w:tcPr>
            <w:tcW w:w="4320" w:type="dxa"/>
          </w:tcPr>
          <w:p w14:paraId="05984AAA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更新任务信息</w:t>
            </w:r>
          </w:p>
        </w:tc>
      </w:tr>
      <w:tr w14:paraId="2E8E38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3C98498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是否需要鉴权</w:t>
            </w:r>
          </w:p>
        </w:tc>
        <w:tc>
          <w:tcPr>
            <w:tcW w:w="4320" w:type="dxa"/>
          </w:tcPr>
          <w:p w14:paraId="1A7759EC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是（仅组长）</w:t>
            </w:r>
          </w:p>
        </w:tc>
      </w:tr>
    </w:tbl>
    <w:p w14:paraId="5870954E">
      <w:pPr>
        <w:pStyle w:val="6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7.5 完成任务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083342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A112C93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项目</w:t>
            </w:r>
          </w:p>
        </w:tc>
        <w:tc>
          <w:tcPr>
            <w:tcW w:w="4320" w:type="dxa"/>
          </w:tcPr>
          <w:p w14:paraId="2D935974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61B782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F4279D3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接口路径</w:t>
            </w:r>
          </w:p>
        </w:tc>
        <w:tc>
          <w:tcPr>
            <w:tcW w:w="4320" w:type="dxa"/>
          </w:tcPr>
          <w:p w14:paraId="6E6AAFE0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POST /api/v1/task/{taskId}/complete</w:t>
            </w:r>
          </w:p>
        </w:tc>
      </w:tr>
      <w:tr w14:paraId="2D67E2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3C024E1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接口描述</w:t>
            </w:r>
          </w:p>
        </w:tc>
        <w:tc>
          <w:tcPr>
            <w:tcW w:w="4320" w:type="dxa"/>
          </w:tcPr>
          <w:p w14:paraId="720D257C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标记任务完成</w:t>
            </w:r>
          </w:p>
        </w:tc>
      </w:tr>
      <w:tr w14:paraId="7FF880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EE8B077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是否需要鉴权</w:t>
            </w:r>
          </w:p>
        </w:tc>
        <w:tc>
          <w:tcPr>
            <w:tcW w:w="4320" w:type="dxa"/>
          </w:tcPr>
          <w:p w14:paraId="43C47AEE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是（任务负责人或组长）</w:t>
            </w:r>
          </w:p>
        </w:tc>
      </w:tr>
    </w:tbl>
    <w:p w14:paraId="0C63635A">
      <w:pP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i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请求参数</w:t>
      </w:r>
      <w:r>
        <w:rPr>
          <w:rFonts w:hint="eastAsia" w:ascii="宋体" w:hAnsi="宋体" w:eastAsia="宋体" w:cs="宋体"/>
          <w:b w:val="0"/>
          <w:i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498D4E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C5A277D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字段</w:t>
            </w:r>
          </w:p>
        </w:tc>
        <w:tc>
          <w:tcPr>
            <w:tcW w:w="2160" w:type="dxa"/>
          </w:tcPr>
          <w:p w14:paraId="49246F48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类型</w:t>
            </w:r>
          </w:p>
        </w:tc>
        <w:tc>
          <w:tcPr>
            <w:tcW w:w="2160" w:type="dxa"/>
          </w:tcPr>
          <w:p w14:paraId="6C69B344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是否必填</w:t>
            </w:r>
          </w:p>
        </w:tc>
        <w:tc>
          <w:tcPr>
            <w:tcW w:w="2160" w:type="dxa"/>
          </w:tcPr>
          <w:p w14:paraId="65804F13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010BC0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7DE3A2E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remark</w:t>
            </w:r>
          </w:p>
        </w:tc>
        <w:tc>
          <w:tcPr>
            <w:tcW w:w="2160" w:type="dxa"/>
          </w:tcPr>
          <w:p w14:paraId="3BCB4173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String</w:t>
            </w:r>
          </w:p>
        </w:tc>
        <w:tc>
          <w:tcPr>
            <w:tcW w:w="2160" w:type="dxa"/>
          </w:tcPr>
          <w:p w14:paraId="298425D5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否</w:t>
            </w:r>
          </w:p>
        </w:tc>
        <w:tc>
          <w:tcPr>
            <w:tcW w:w="2160" w:type="dxa"/>
          </w:tcPr>
          <w:p w14:paraId="33AF868B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完成说明</w:t>
            </w:r>
          </w:p>
        </w:tc>
      </w:tr>
      <w:tr w14:paraId="43A9A2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7D7A7AB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proofFiles</w:t>
            </w:r>
          </w:p>
        </w:tc>
        <w:tc>
          <w:tcPr>
            <w:tcW w:w="2160" w:type="dxa"/>
          </w:tcPr>
          <w:p w14:paraId="117A2042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Array</w:t>
            </w:r>
          </w:p>
        </w:tc>
        <w:tc>
          <w:tcPr>
            <w:tcW w:w="2160" w:type="dxa"/>
          </w:tcPr>
          <w:p w14:paraId="4D90D881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否</w:t>
            </w:r>
          </w:p>
        </w:tc>
        <w:tc>
          <w:tcPr>
            <w:tcW w:w="2160" w:type="dxa"/>
          </w:tcPr>
          <w:p w14:paraId="1C168221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完成凭证文件</w:t>
            </w:r>
          </w:p>
        </w:tc>
      </w:tr>
    </w:tbl>
    <w:p w14:paraId="3BB9F312">
      <w:pPr>
        <w:pStyle w:val="6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7.6 删除任务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586725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73DE878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项目</w:t>
            </w:r>
          </w:p>
        </w:tc>
        <w:tc>
          <w:tcPr>
            <w:tcW w:w="4320" w:type="dxa"/>
          </w:tcPr>
          <w:p w14:paraId="74E55208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1AEBDE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8B3C780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接口路径</w:t>
            </w:r>
          </w:p>
        </w:tc>
        <w:tc>
          <w:tcPr>
            <w:tcW w:w="4320" w:type="dxa"/>
          </w:tcPr>
          <w:p w14:paraId="10F5840C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DELETE /api/v1/task/{taskId}</w:t>
            </w:r>
          </w:p>
        </w:tc>
      </w:tr>
      <w:tr w14:paraId="4AAF67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5DA896D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接口描述</w:t>
            </w:r>
          </w:p>
        </w:tc>
        <w:tc>
          <w:tcPr>
            <w:tcW w:w="4320" w:type="dxa"/>
          </w:tcPr>
          <w:p w14:paraId="26D041A0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删除任务</w:t>
            </w:r>
          </w:p>
        </w:tc>
      </w:tr>
      <w:tr w14:paraId="7543E3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E4504DA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是否需要鉴权</w:t>
            </w:r>
          </w:p>
        </w:tc>
        <w:tc>
          <w:tcPr>
            <w:tcW w:w="4320" w:type="dxa"/>
          </w:tcPr>
          <w:p w14:paraId="40C76FF1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是（仅组长）</w:t>
            </w:r>
          </w:p>
        </w:tc>
      </w:tr>
    </w:tbl>
    <w:p w14:paraId="6891E606">
      <w:pPr>
        <w:pStyle w:val="5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8. 协作模块接口</w:t>
      </w:r>
    </w:p>
    <w:p w14:paraId="2A2A44D2">
      <w:pPr>
        <w:pStyle w:val="6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8.1 研讨记录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1F4934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B2069B9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项目</w:t>
            </w:r>
          </w:p>
        </w:tc>
        <w:tc>
          <w:tcPr>
            <w:tcW w:w="4320" w:type="dxa"/>
          </w:tcPr>
          <w:p w14:paraId="05572094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2F0D94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8BC9426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接口路径</w:t>
            </w:r>
          </w:p>
        </w:tc>
        <w:tc>
          <w:tcPr>
            <w:tcW w:w="4320" w:type="dxa"/>
          </w:tcPr>
          <w:p w14:paraId="79818A53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POST /api/v1/discussion/create</w:t>
            </w:r>
          </w:p>
        </w:tc>
      </w:tr>
      <w:tr w14:paraId="50EE84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C04BE1A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接口描述</w:t>
            </w:r>
          </w:p>
        </w:tc>
        <w:tc>
          <w:tcPr>
            <w:tcW w:w="4320" w:type="dxa"/>
          </w:tcPr>
          <w:p w14:paraId="0B34EA82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创建研讨记录</w:t>
            </w:r>
          </w:p>
        </w:tc>
      </w:tr>
      <w:tr w14:paraId="6E04AA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1A58268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是否需要鉴权</w:t>
            </w:r>
          </w:p>
        </w:tc>
        <w:tc>
          <w:tcPr>
            <w:tcW w:w="4320" w:type="dxa"/>
          </w:tcPr>
          <w:p w14:paraId="55787DB7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</w:t>
            </w:r>
          </w:p>
        </w:tc>
      </w:tr>
    </w:tbl>
    <w:p w14:paraId="256109C0">
      <w:pP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i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请求参数</w:t>
      </w:r>
      <w:r>
        <w:rPr>
          <w:rFonts w:hint="eastAsia" w:ascii="宋体" w:hAnsi="宋体" w:eastAsia="宋体" w:cs="宋体"/>
          <w:b w:val="0"/>
          <w:i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1C0CF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18F021A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字段</w:t>
            </w:r>
          </w:p>
        </w:tc>
        <w:tc>
          <w:tcPr>
            <w:tcW w:w="2160" w:type="dxa"/>
          </w:tcPr>
          <w:p w14:paraId="011B10A6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类型</w:t>
            </w:r>
          </w:p>
        </w:tc>
        <w:tc>
          <w:tcPr>
            <w:tcW w:w="2160" w:type="dxa"/>
          </w:tcPr>
          <w:p w14:paraId="27C922E7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是否必填</w:t>
            </w:r>
          </w:p>
        </w:tc>
        <w:tc>
          <w:tcPr>
            <w:tcW w:w="2160" w:type="dxa"/>
          </w:tcPr>
          <w:p w14:paraId="7C008701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31821B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ACF4E49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projectId</w:t>
            </w:r>
          </w:p>
        </w:tc>
        <w:tc>
          <w:tcPr>
            <w:tcW w:w="2160" w:type="dxa"/>
          </w:tcPr>
          <w:p w14:paraId="5FE567C5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Long</w:t>
            </w:r>
          </w:p>
        </w:tc>
        <w:tc>
          <w:tcPr>
            <w:tcW w:w="2160" w:type="dxa"/>
          </w:tcPr>
          <w:p w14:paraId="6E3F5503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</w:t>
            </w:r>
          </w:p>
        </w:tc>
        <w:tc>
          <w:tcPr>
            <w:tcW w:w="2160" w:type="dxa"/>
          </w:tcPr>
          <w:p w14:paraId="4D6CE2C5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项目ID</w:t>
            </w:r>
          </w:p>
        </w:tc>
      </w:tr>
      <w:tr w14:paraId="2DE4CC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BD10549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topic</w:t>
            </w:r>
          </w:p>
        </w:tc>
        <w:tc>
          <w:tcPr>
            <w:tcW w:w="2160" w:type="dxa"/>
          </w:tcPr>
          <w:p w14:paraId="77158AE2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String</w:t>
            </w:r>
          </w:p>
        </w:tc>
        <w:tc>
          <w:tcPr>
            <w:tcW w:w="2160" w:type="dxa"/>
          </w:tcPr>
          <w:p w14:paraId="3A4CFC0F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</w:t>
            </w:r>
          </w:p>
        </w:tc>
        <w:tc>
          <w:tcPr>
            <w:tcW w:w="2160" w:type="dxa"/>
          </w:tcPr>
          <w:p w14:paraId="343AA858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研讨主题</w:t>
            </w:r>
          </w:p>
        </w:tc>
      </w:tr>
      <w:tr w14:paraId="0DC11D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D4B95C2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content</w:t>
            </w:r>
          </w:p>
        </w:tc>
        <w:tc>
          <w:tcPr>
            <w:tcW w:w="2160" w:type="dxa"/>
          </w:tcPr>
          <w:p w14:paraId="08588703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String</w:t>
            </w:r>
          </w:p>
        </w:tc>
        <w:tc>
          <w:tcPr>
            <w:tcW w:w="2160" w:type="dxa"/>
          </w:tcPr>
          <w:p w14:paraId="66252880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</w:t>
            </w:r>
          </w:p>
        </w:tc>
        <w:tc>
          <w:tcPr>
            <w:tcW w:w="2160" w:type="dxa"/>
          </w:tcPr>
          <w:p w14:paraId="61D7AEA8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研讨内容</w:t>
            </w:r>
          </w:p>
        </w:tc>
      </w:tr>
      <w:tr w14:paraId="4CC36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47F2342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meetingTime</w:t>
            </w:r>
          </w:p>
        </w:tc>
        <w:tc>
          <w:tcPr>
            <w:tcW w:w="2160" w:type="dxa"/>
          </w:tcPr>
          <w:p w14:paraId="04C64F6D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DateTime</w:t>
            </w:r>
          </w:p>
        </w:tc>
        <w:tc>
          <w:tcPr>
            <w:tcW w:w="2160" w:type="dxa"/>
          </w:tcPr>
          <w:p w14:paraId="1FA10EFD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</w:t>
            </w:r>
          </w:p>
        </w:tc>
        <w:tc>
          <w:tcPr>
            <w:tcW w:w="2160" w:type="dxa"/>
          </w:tcPr>
          <w:p w14:paraId="0FCF1873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会议时间</w:t>
            </w:r>
          </w:p>
        </w:tc>
      </w:tr>
      <w:tr w14:paraId="757197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0232607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attendees</w:t>
            </w:r>
          </w:p>
        </w:tc>
        <w:tc>
          <w:tcPr>
            <w:tcW w:w="2160" w:type="dxa"/>
          </w:tcPr>
          <w:p w14:paraId="5E3837FB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Array</w:t>
            </w:r>
          </w:p>
        </w:tc>
        <w:tc>
          <w:tcPr>
            <w:tcW w:w="2160" w:type="dxa"/>
          </w:tcPr>
          <w:p w14:paraId="72EF2C70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否</w:t>
            </w:r>
          </w:p>
        </w:tc>
        <w:tc>
          <w:tcPr>
            <w:tcW w:w="2160" w:type="dxa"/>
          </w:tcPr>
          <w:p w14:paraId="4C914B62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参与人员</w:t>
            </w:r>
          </w:p>
        </w:tc>
      </w:tr>
    </w:tbl>
    <w:p w14:paraId="65A6C9D4">
      <w:pPr>
        <w:pStyle w:val="6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8.2 决策留存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5F739C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71B59C9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项目</w:t>
            </w:r>
          </w:p>
        </w:tc>
        <w:tc>
          <w:tcPr>
            <w:tcW w:w="4320" w:type="dxa"/>
          </w:tcPr>
          <w:p w14:paraId="3D465E89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09EA2B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97A3118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接口路径</w:t>
            </w:r>
          </w:p>
        </w:tc>
        <w:tc>
          <w:tcPr>
            <w:tcW w:w="4320" w:type="dxa"/>
          </w:tcPr>
          <w:p w14:paraId="4ABCD474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POST /api/v1/decision/create</w:t>
            </w:r>
          </w:p>
        </w:tc>
      </w:tr>
      <w:tr w14:paraId="328DED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ECDDC1E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接口描述</w:t>
            </w:r>
          </w:p>
        </w:tc>
        <w:tc>
          <w:tcPr>
            <w:tcW w:w="4320" w:type="dxa"/>
          </w:tcPr>
          <w:p w14:paraId="46ED0C31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创建决策记录</w:t>
            </w:r>
          </w:p>
        </w:tc>
      </w:tr>
      <w:tr w14:paraId="3D1859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4559A75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是否需要鉴权</w:t>
            </w:r>
          </w:p>
        </w:tc>
        <w:tc>
          <w:tcPr>
            <w:tcW w:w="4320" w:type="dxa"/>
          </w:tcPr>
          <w:p w14:paraId="1A28165E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</w:t>
            </w:r>
          </w:p>
        </w:tc>
      </w:tr>
    </w:tbl>
    <w:p w14:paraId="02CFD7EA">
      <w:pP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i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请求参数</w:t>
      </w:r>
      <w:r>
        <w:rPr>
          <w:rFonts w:hint="eastAsia" w:ascii="宋体" w:hAnsi="宋体" w:eastAsia="宋体" w:cs="宋体"/>
          <w:b w:val="0"/>
          <w:i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08F263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A2400F5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字段</w:t>
            </w:r>
          </w:p>
        </w:tc>
        <w:tc>
          <w:tcPr>
            <w:tcW w:w="2160" w:type="dxa"/>
          </w:tcPr>
          <w:p w14:paraId="6C62D5DF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类型</w:t>
            </w:r>
          </w:p>
        </w:tc>
        <w:tc>
          <w:tcPr>
            <w:tcW w:w="2160" w:type="dxa"/>
          </w:tcPr>
          <w:p w14:paraId="0D76EB81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是否必填</w:t>
            </w:r>
          </w:p>
        </w:tc>
        <w:tc>
          <w:tcPr>
            <w:tcW w:w="2160" w:type="dxa"/>
          </w:tcPr>
          <w:p w14:paraId="56EDB708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087ED2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36E2AA0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projectId</w:t>
            </w:r>
          </w:p>
        </w:tc>
        <w:tc>
          <w:tcPr>
            <w:tcW w:w="2160" w:type="dxa"/>
          </w:tcPr>
          <w:p w14:paraId="383257F9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Long</w:t>
            </w:r>
          </w:p>
        </w:tc>
        <w:tc>
          <w:tcPr>
            <w:tcW w:w="2160" w:type="dxa"/>
          </w:tcPr>
          <w:p w14:paraId="1B635E4C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</w:t>
            </w:r>
          </w:p>
        </w:tc>
        <w:tc>
          <w:tcPr>
            <w:tcW w:w="2160" w:type="dxa"/>
          </w:tcPr>
          <w:p w14:paraId="087E1E42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项目ID</w:t>
            </w:r>
          </w:p>
        </w:tc>
      </w:tr>
      <w:tr w14:paraId="2568C3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FA8945F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title</w:t>
            </w:r>
          </w:p>
        </w:tc>
        <w:tc>
          <w:tcPr>
            <w:tcW w:w="2160" w:type="dxa"/>
          </w:tcPr>
          <w:p w14:paraId="7CD795EE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String</w:t>
            </w:r>
          </w:p>
        </w:tc>
        <w:tc>
          <w:tcPr>
            <w:tcW w:w="2160" w:type="dxa"/>
          </w:tcPr>
          <w:p w14:paraId="44B8D7D6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</w:t>
            </w:r>
          </w:p>
        </w:tc>
        <w:tc>
          <w:tcPr>
            <w:tcW w:w="2160" w:type="dxa"/>
          </w:tcPr>
          <w:p w14:paraId="46C13F33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决策标题</w:t>
            </w:r>
          </w:p>
        </w:tc>
      </w:tr>
      <w:tr w14:paraId="76340D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AF73A21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content</w:t>
            </w:r>
          </w:p>
        </w:tc>
        <w:tc>
          <w:tcPr>
            <w:tcW w:w="2160" w:type="dxa"/>
          </w:tcPr>
          <w:p w14:paraId="439392F5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String</w:t>
            </w:r>
          </w:p>
        </w:tc>
        <w:tc>
          <w:tcPr>
            <w:tcW w:w="2160" w:type="dxa"/>
          </w:tcPr>
          <w:p w14:paraId="635646D2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</w:t>
            </w:r>
          </w:p>
        </w:tc>
        <w:tc>
          <w:tcPr>
            <w:tcW w:w="2160" w:type="dxa"/>
          </w:tcPr>
          <w:p w14:paraId="592A7830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决策内容</w:t>
            </w:r>
          </w:p>
        </w:tc>
      </w:tr>
      <w:tr w14:paraId="6780B8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F55C736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discussionId</w:t>
            </w:r>
          </w:p>
        </w:tc>
        <w:tc>
          <w:tcPr>
            <w:tcW w:w="2160" w:type="dxa"/>
          </w:tcPr>
          <w:p w14:paraId="37300E36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Long</w:t>
            </w:r>
          </w:p>
        </w:tc>
        <w:tc>
          <w:tcPr>
            <w:tcW w:w="2160" w:type="dxa"/>
          </w:tcPr>
          <w:p w14:paraId="704F567D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否</w:t>
            </w:r>
          </w:p>
        </w:tc>
        <w:tc>
          <w:tcPr>
            <w:tcW w:w="2160" w:type="dxa"/>
          </w:tcPr>
          <w:p w14:paraId="2D5796A4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关联研讨记录</w:t>
            </w:r>
          </w:p>
        </w:tc>
      </w:tr>
    </w:tbl>
    <w:p w14:paraId="668B673E">
      <w:pPr>
        <w:pStyle w:val="6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8.3 阶段成果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249029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F1ED92F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项目</w:t>
            </w:r>
          </w:p>
        </w:tc>
        <w:tc>
          <w:tcPr>
            <w:tcW w:w="4320" w:type="dxa"/>
          </w:tcPr>
          <w:p w14:paraId="75063B07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2E8AF9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20726AE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接口路径</w:t>
            </w:r>
          </w:p>
        </w:tc>
        <w:tc>
          <w:tcPr>
            <w:tcW w:w="4320" w:type="dxa"/>
          </w:tcPr>
          <w:p w14:paraId="32C88091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POST /api/v1/achievement/create</w:t>
            </w:r>
          </w:p>
        </w:tc>
      </w:tr>
      <w:tr w14:paraId="7E3412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1DE0003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接口描述</w:t>
            </w:r>
          </w:p>
        </w:tc>
        <w:tc>
          <w:tcPr>
            <w:tcW w:w="4320" w:type="dxa"/>
          </w:tcPr>
          <w:p w14:paraId="25F4D6FE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创建/更新阶段成果</w:t>
            </w:r>
          </w:p>
        </w:tc>
      </w:tr>
      <w:tr w14:paraId="28620E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2BB355C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是否需要鉴权</w:t>
            </w:r>
          </w:p>
        </w:tc>
        <w:tc>
          <w:tcPr>
            <w:tcW w:w="4320" w:type="dxa"/>
          </w:tcPr>
          <w:p w14:paraId="1E2927AE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是（仅组长）</w:t>
            </w:r>
          </w:p>
        </w:tc>
      </w:tr>
    </w:tbl>
    <w:p w14:paraId="453C3D06">
      <w:pP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i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请求参数</w:t>
      </w:r>
      <w:r>
        <w:rPr>
          <w:rFonts w:hint="eastAsia" w:ascii="宋体" w:hAnsi="宋体" w:eastAsia="宋体" w:cs="宋体"/>
          <w:b w:val="0"/>
          <w:i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24B79B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69E5771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字段</w:t>
            </w:r>
          </w:p>
        </w:tc>
        <w:tc>
          <w:tcPr>
            <w:tcW w:w="2160" w:type="dxa"/>
          </w:tcPr>
          <w:p w14:paraId="08E2CA86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类型</w:t>
            </w:r>
          </w:p>
        </w:tc>
        <w:tc>
          <w:tcPr>
            <w:tcW w:w="2160" w:type="dxa"/>
          </w:tcPr>
          <w:p w14:paraId="662A5DCA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是否必填</w:t>
            </w:r>
          </w:p>
        </w:tc>
        <w:tc>
          <w:tcPr>
            <w:tcW w:w="2160" w:type="dxa"/>
          </w:tcPr>
          <w:p w14:paraId="4A7BB227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5AF3BF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BDFF1D2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projectId</w:t>
            </w:r>
          </w:p>
        </w:tc>
        <w:tc>
          <w:tcPr>
            <w:tcW w:w="2160" w:type="dxa"/>
          </w:tcPr>
          <w:p w14:paraId="71340DF8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Long</w:t>
            </w:r>
          </w:p>
        </w:tc>
        <w:tc>
          <w:tcPr>
            <w:tcW w:w="2160" w:type="dxa"/>
          </w:tcPr>
          <w:p w14:paraId="097B7781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</w:t>
            </w:r>
          </w:p>
        </w:tc>
        <w:tc>
          <w:tcPr>
            <w:tcW w:w="2160" w:type="dxa"/>
          </w:tcPr>
          <w:p w14:paraId="76B0A004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项目ID</w:t>
            </w:r>
          </w:p>
        </w:tc>
      </w:tr>
      <w:tr w14:paraId="6423C3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95134D2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stageId</w:t>
            </w:r>
          </w:p>
        </w:tc>
        <w:tc>
          <w:tcPr>
            <w:tcW w:w="2160" w:type="dxa"/>
          </w:tcPr>
          <w:p w14:paraId="11D29D4A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Long</w:t>
            </w:r>
          </w:p>
        </w:tc>
        <w:tc>
          <w:tcPr>
            <w:tcW w:w="2160" w:type="dxa"/>
          </w:tcPr>
          <w:p w14:paraId="529EF9BA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</w:t>
            </w:r>
          </w:p>
        </w:tc>
        <w:tc>
          <w:tcPr>
            <w:tcW w:w="2160" w:type="dxa"/>
          </w:tcPr>
          <w:p w14:paraId="007E13D5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阶段ID</w:t>
            </w:r>
          </w:p>
        </w:tc>
      </w:tr>
      <w:tr w14:paraId="420C14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761E2DD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title</w:t>
            </w:r>
          </w:p>
        </w:tc>
        <w:tc>
          <w:tcPr>
            <w:tcW w:w="2160" w:type="dxa"/>
          </w:tcPr>
          <w:p w14:paraId="0628366C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String</w:t>
            </w:r>
          </w:p>
        </w:tc>
        <w:tc>
          <w:tcPr>
            <w:tcW w:w="2160" w:type="dxa"/>
          </w:tcPr>
          <w:p w14:paraId="12083C1A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</w:t>
            </w:r>
          </w:p>
        </w:tc>
        <w:tc>
          <w:tcPr>
            <w:tcW w:w="2160" w:type="dxa"/>
          </w:tcPr>
          <w:p w14:paraId="2CDC91E2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成果标题</w:t>
            </w:r>
          </w:p>
        </w:tc>
      </w:tr>
      <w:tr w14:paraId="675E91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6F97451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description</w:t>
            </w:r>
          </w:p>
        </w:tc>
        <w:tc>
          <w:tcPr>
            <w:tcW w:w="2160" w:type="dxa"/>
          </w:tcPr>
          <w:p w14:paraId="6EF5CA26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String</w:t>
            </w:r>
          </w:p>
        </w:tc>
        <w:tc>
          <w:tcPr>
            <w:tcW w:w="2160" w:type="dxa"/>
          </w:tcPr>
          <w:p w14:paraId="54AAAD18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</w:t>
            </w:r>
          </w:p>
        </w:tc>
        <w:tc>
          <w:tcPr>
            <w:tcW w:w="2160" w:type="dxa"/>
          </w:tcPr>
          <w:p w14:paraId="646E0C47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成果描述</w:t>
            </w:r>
          </w:p>
        </w:tc>
      </w:tr>
      <w:tr w14:paraId="08A9AC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4DB45C1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relatedFileIds</w:t>
            </w:r>
          </w:p>
        </w:tc>
        <w:tc>
          <w:tcPr>
            <w:tcW w:w="2160" w:type="dxa"/>
          </w:tcPr>
          <w:p w14:paraId="7836E4B5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Array</w:t>
            </w:r>
          </w:p>
        </w:tc>
        <w:tc>
          <w:tcPr>
            <w:tcW w:w="2160" w:type="dxa"/>
          </w:tcPr>
          <w:p w14:paraId="49041B46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否</w:t>
            </w:r>
          </w:p>
        </w:tc>
        <w:tc>
          <w:tcPr>
            <w:tcW w:w="2160" w:type="dxa"/>
          </w:tcPr>
          <w:p w14:paraId="2589D04E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关联文件</w:t>
            </w:r>
          </w:p>
        </w:tc>
      </w:tr>
    </w:tbl>
    <w:p w14:paraId="3A98EA6E">
      <w:pPr>
        <w:pStyle w:val="6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8.4 操作日志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0B8F84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F9C1C65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项目</w:t>
            </w:r>
          </w:p>
        </w:tc>
        <w:tc>
          <w:tcPr>
            <w:tcW w:w="4320" w:type="dxa"/>
          </w:tcPr>
          <w:p w14:paraId="3CFA972F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55537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B93EB7B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接口路径</w:t>
            </w:r>
          </w:p>
        </w:tc>
        <w:tc>
          <w:tcPr>
            <w:tcW w:w="4320" w:type="dxa"/>
          </w:tcPr>
          <w:p w14:paraId="346E9023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GET /api/v1/log/list</w:t>
            </w:r>
          </w:p>
        </w:tc>
      </w:tr>
      <w:tr w14:paraId="7EEB86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EDF446B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接口描述</w:t>
            </w:r>
          </w:p>
        </w:tc>
        <w:tc>
          <w:tcPr>
            <w:tcW w:w="4320" w:type="dxa"/>
          </w:tcPr>
          <w:p w14:paraId="44CF472D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获取项目操作日志</w:t>
            </w:r>
          </w:p>
        </w:tc>
      </w:tr>
      <w:tr w14:paraId="4AEC11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EF6F694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是否需要鉴权</w:t>
            </w:r>
          </w:p>
        </w:tc>
        <w:tc>
          <w:tcPr>
            <w:tcW w:w="4320" w:type="dxa"/>
          </w:tcPr>
          <w:p w14:paraId="58B6FF55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</w:t>
            </w:r>
          </w:p>
        </w:tc>
      </w:tr>
    </w:tbl>
    <w:p w14:paraId="20A72756">
      <w:pP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i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请求参数</w:t>
      </w:r>
      <w:r>
        <w:rPr>
          <w:rFonts w:hint="eastAsia" w:ascii="宋体" w:hAnsi="宋体" w:eastAsia="宋体" w:cs="宋体"/>
          <w:b w:val="0"/>
          <w:i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6EB667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2E4B14B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字段</w:t>
            </w:r>
          </w:p>
        </w:tc>
        <w:tc>
          <w:tcPr>
            <w:tcW w:w="2160" w:type="dxa"/>
          </w:tcPr>
          <w:p w14:paraId="23363C70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类型</w:t>
            </w:r>
          </w:p>
        </w:tc>
        <w:tc>
          <w:tcPr>
            <w:tcW w:w="2160" w:type="dxa"/>
          </w:tcPr>
          <w:p w14:paraId="0AA9E237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是否必填</w:t>
            </w:r>
          </w:p>
        </w:tc>
        <w:tc>
          <w:tcPr>
            <w:tcW w:w="2160" w:type="dxa"/>
          </w:tcPr>
          <w:p w14:paraId="7128B95E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48CA58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3142408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projectId</w:t>
            </w:r>
          </w:p>
        </w:tc>
        <w:tc>
          <w:tcPr>
            <w:tcW w:w="2160" w:type="dxa"/>
          </w:tcPr>
          <w:p w14:paraId="14731622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Long</w:t>
            </w:r>
          </w:p>
        </w:tc>
        <w:tc>
          <w:tcPr>
            <w:tcW w:w="2160" w:type="dxa"/>
          </w:tcPr>
          <w:p w14:paraId="50845AFA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</w:t>
            </w:r>
          </w:p>
        </w:tc>
        <w:tc>
          <w:tcPr>
            <w:tcW w:w="2160" w:type="dxa"/>
          </w:tcPr>
          <w:p w14:paraId="22109CCE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项目ID</w:t>
            </w:r>
          </w:p>
        </w:tc>
      </w:tr>
      <w:tr w14:paraId="43BDE2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E1B28D7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userId</w:t>
            </w:r>
          </w:p>
        </w:tc>
        <w:tc>
          <w:tcPr>
            <w:tcW w:w="2160" w:type="dxa"/>
          </w:tcPr>
          <w:p w14:paraId="772B5605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Long</w:t>
            </w:r>
          </w:p>
        </w:tc>
        <w:tc>
          <w:tcPr>
            <w:tcW w:w="2160" w:type="dxa"/>
          </w:tcPr>
          <w:p w14:paraId="266DDC2D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否</w:t>
            </w:r>
          </w:p>
        </w:tc>
        <w:tc>
          <w:tcPr>
            <w:tcW w:w="2160" w:type="dxa"/>
          </w:tcPr>
          <w:p w14:paraId="7B6D9882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按用户筛选</w:t>
            </w:r>
          </w:p>
        </w:tc>
      </w:tr>
      <w:tr w14:paraId="05631D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B21FD4E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action</w:t>
            </w:r>
          </w:p>
        </w:tc>
        <w:tc>
          <w:tcPr>
            <w:tcW w:w="2160" w:type="dxa"/>
          </w:tcPr>
          <w:p w14:paraId="036372EA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String</w:t>
            </w:r>
          </w:p>
        </w:tc>
        <w:tc>
          <w:tcPr>
            <w:tcW w:w="2160" w:type="dxa"/>
          </w:tcPr>
          <w:p w14:paraId="41BDDB9B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否</w:t>
            </w:r>
          </w:p>
        </w:tc>
        <w:tc>
          <w:tcPr>
            <w:tcW w:w="2160" w:type="dxa"/>
          </w:tcPr>
          <w:p w14:paraId="0447359E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按操作类型</w:t>
            </w:r>
          </w:p>
        </w:tc>
      </w:tr>
      <w:tr w14:paraId="04695A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1A44092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page</w:t>
            </w:r>
          </w:p>
        </w:tc>
        <w:tc>
          <w:tcPr>
            <w:tcW w:w="2160" w:type="dxa"/>
          </w:tcPr>
          <w:p w14:paraId="0EA8DC84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Integer</w:t>
            </w:r>
          </w:p>
        </w:tc>
        <w:tc>
          <w:tcPr>
            <w:tcW w:w="2160" w:type="dxa"/>
          </w:tcPr>
          <w:p w14:paraId="5EDC12C9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否</w:t>
            </w:r>
          </w:p>
        </w:tc>
        <w:tc>
          <w:tcPr>
            <w:tcW w:w="2160" w:type="dxa"/>
          </w:tcPr>
          <w:p w14:paraId="2CB02870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页码</w:t>
            </w:r>
          </w:p>
        </w:tc>
      </w:tr>
      <w:tr w14:paraId="5944D5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42A2456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pageSize</w:t>
            </w:r>
          </w:p>
        </w:tc>
        <w:tc>
          <w:tcPr>
            <w:tcW w:w="2160" w:type="dxa"/>
          </w:tcPr>
          <w:p w14:paraId="077E610A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Integer</w:t>
            </w:r>
          </w:p>
        </w:tc>
        <w:tc>
          <w:tcPr>
            <w:tcW w:w="2160" w:type="dxa"/>
          </w:tcPr>
          <w:p w14:paraId="68A1B3F8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否</w:t>
            </w:r>
          </w:p>
        </w:tc>
        <w:tc>
          <w:tcPr>
            <w:tcW w:w="2160" w:type="dxa"/>
          </w:tcPr>
          <w:p w14:paraId="25940846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每页大小</w:t>
            </w:r>
          </w:p>
        </w:tc>
      </w:tr>
    </w:tbl>
    <w:p w14:paraId="28739509">
      <w:pPr>
        <w:pStyle w:val="5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9. 消息模块接口</w:t>
      </w:r>
    </w:p>
    <w:p w14:paraId="51174569">
      <w:pPr>
        <w:pStyle w:val="6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9.1 获取消息列表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16957A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C9E216B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项目</w:t>
            </w:r>
          </w:p>
        </w:tc>
        <w:tc>
          <w:tcPr>
            <w:tcW w:w="4320" w:type="dxa"/>
          </w:tcPr>
          <w:p w14:paraId="0B53CE71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42004B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B58555D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接口路径</w:t>
            </w:r>
          </w:p>
        </w:tc>
        <w:tc>
          <w:tcPr>
            <w:tcW w:w="4320" w:type="dxa"/>
          </w:tcPr>
          <w:p w14:paraId="4C60B4D6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GET /api/v1/message/list</w:t>
            </w:r>
          </w:p>
        </w:tc>
      </w:tr>
      <w:tr w14:paraId="5D1D05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8201DE9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接口描述</w:t>
            </w:r>
          </w:p>
        </w:tc>
        <w:tc>
          <w:tcPr>
            <w:tcW w:w="4320" w:type="dxa"/>
          </w:tcPr>
          <w:p w14:paraId="41862F13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获取当前用户的消息列表</w:t>
            </w:r>
          </w:p>
        </w:tc>
      </w:tr>
      <w:tr w14:paraId="2FB149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9EFCA21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是否需要鉴权</w:t>
            </w:r>
          </w:p>
        </w:tc>
        <w:tc>
          <w:tcPr>
            <w:tcW w:w="4320" w:type="dxa"/>
          </w:tcPr>
          <w:p w14:paraId="5269DCB7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</w:t>
            </w:r>
          </w:p>
        </w:tc>
      </w:tr>
    </w:tbl>
    <w:p w14:paraId="4F835C4F">
      <w:pPr>
        <w:pStyle w:val="6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9.2 标记已读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20A4BC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D041DEF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项目</w:t>
            </w:r>
          </w:p>
        </w:tc>
        <w:tc>
          <w:tcPr>
            <w:tcW w:w="4320" w:type="dxa"/>
          </w:tcPr>
          <w:p w14:paraId="45C0CC90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647D98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1270004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接口路径</w:t>
            </w:r>
          </w:p>
        </w:tc>
        <w:tc>
          <w:tcPr>
            <w:tcW w:w="4320" w:type="dxa"/>
          </w:tcPr>
          <w:p w14:paraId="3F9E31BA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PUT /api/v1/message/{messageId}/read</w:t>
            </w:r>
          </w:p>
        </w:tc>
      </w:tr>
      <w:tr w14:paraId="453E70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0B05024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接口描述</w:t>
            </w:r>
          </w:p>
        </w:tc>
        <w:tc>
          <w:tcPr>
            <w:tcW w:w="4320" w:type="dxa"/>
          </w:tcPr>
          <w:p w14:paraId="47129D47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标记单条消息为已读</w:t>
            </w:r>
          </w:p>
        </w:tc>
      </w:tr>
      <w:tr w14:paraId="57E3AE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FF670BF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是否需要鉴权</w:t>
            </w:r>
          </w:p>
        </w:tc>
        <w:tc>
          <w:tcPr>
            <w:tcW w:w="4320" w:type="dxa"/>
          </w:tcPr>
          <w:p w14:paraId="4FC38153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</w:t>
            </w:r>
          </w:p>
        </w:tc>
      </w:tr>
    </w:tbl>
    <w:p w14:paraId="7659F90D">
      <w:pPr>
        <w:pStyle w:val="6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9.3 全部已读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4EE099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04A9B2F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项目</w:t>
            </w:r>
          </w:p>
        </w:tc>
        <w:tc>
          <w:tcPr>
            <w:tcW w:w="4320" w:type="dxa"/>
          </w:tcPr>
          <w:p w14:paraId="0912FC7F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72CC1C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19410FF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接口路径</w:t>
            </w:r>
          </w:p>
        </w:tc>
        <w:tc>
          <w:tcPr>
            <w:tcW w:w="4320" w:type="dxa"/>
          </w:tcPr>
          <w:p w14:paraId="277D265C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PUT /api/v1/message/read-all</w:t>
            </w:r>
          </w:p>
        </w:tc>
      </w:tr>
      <w:tr w14:paraId="68BBA4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6EC7857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接口描述</w:t>
            </w:r>
          </w:p>
        </w:tc>
        <w:tc>
          <w:tcPr>
            <w:tcW w:w="4320" w:type="dxa"/>
          </w:tcPr>
          <w:p w14:paraId="66CA959D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标记所有消息为已读</w:t>
            </w:r>
          </w:p>
        </w:tc>
      </w:tr>
      <w:tr w14:paraId="36DF2F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3DE9025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是否需要鉴权</w:t>
            </w:r>
          </w:p>
        </w:tc>
        <w:tc>
          <w:tcPr>
            <w:tcW w:w="4320" w:type="dxa"/>
          </w:tcPr>
          <w:p w14:paraId="5BB530C3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</w:t>
            </w:r>
          </w:p>
        </w:tc>
      </w:tr>
    </w:tbl>
    <w:p w14:paraId="26CD7F95">
      <w:pPr>
        <w:pStyle w:val="6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9.4 提交订阅授权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CD7F2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CE52318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项目</w:t>
            </w:r>
          </w:p>
        </w:tc>
        <w:tc>
          <w:tcPr>
            <w:tcW w:w="4320" w:type="dxa"/>
          </w:tcPr>
          <w:p w14:paraId="58E6290D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08A519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DEA335E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接口路径</w:t>
            </w:r>
          </w:p>
        </w:tc>
        <w:tc>
          <w:tcPr>
            <w:tcW w:w="4320" w:type="dxa"/>
          </w:tcPr>
          <w:p w14:paraId="30F89112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POST /api/v1/message/subscribe</w:t>
            </w:r>
          </w:p>
        </w:tc>
      </w:tr>
      <w:tr w14:paraId="6254B9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8015D8C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接口描述</w:t>
            </w:r>
          </w:p>
        </w:tc>
        <w:tc>
          <w:tcPr>
            <w:tcW w:w="4320" w:type="dxa"/>
          </w:tcPr>
          <w:p w14:paraId="191C1D20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保存用户的微信订阅授权</w:t>
            </w:r>
          </w:p>
        </w:tc>
      </w:tr>
      <w:tr w14:paraId="413B64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29A3AED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是否需要鉴权</w:t>
            </w:r>
          </w:p>
        </w:tc>
        <w:tc>
          <w:tcPr>
            <w:tcW w:w="4320" w:type="dxa"/>
          </w:tcPr>
          <w:p w14:paraId="061D90D1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</w:t>
            </w:r>
          </w:p>
        </w:tc>
      </w:tr>
    </w:tbl>
    <w:p w14:paraId="0D8F5D12">
      <w:pP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i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请求参数</w:t>
      </w:r>
      <w:r>
        <w:rPr>
          <w:rFonts w:hint="eastAsia" w:ascii="宋体" w:hAnsi="宋体" w:eastAsia="宋体" w:cs="宋体"/>
          <w:b w:val="0"/>
          <w:i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757A72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F6B31C8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字段</w:t>
            </w:r>
          </w:p>
        </w:tc>
        <w:tc>
          <w:tcPr>
            <w:tcW w:w="2160" w:type="dxa"/>
          </w:tcPr>
          <w:p w14:paraId="2C141D43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类型</w:t>
            </w:r>
          </w:p>
        </w:tc>
        <w:tc>
          <w:tcPr>
            <w:tcW w:w="2160" w:type="dxa"/>
          </w:tcPr>
          <w:p w14:paraId="47FC00F7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是否必填</w:t>
            </w:r>
          </w:p>
        </w:tc>
        <w:tc>
          <w:tcPr>
            <w:tcW w:w="2160" w:type="dxa"/>
          </w:tcPr>
          <w:p w14:paraId="3AF3B8E4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361D39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E1713FE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templateId</w:t>
            </w:r>
          </w:p>
        </w:tc>
        <w:tc>
          <w:tcPr>
            <w:tcW w:w="2160" w:type="dxa"/>
          </w:tcPr>
          <w:p w14:paraId="278E4743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String</w:t>
            </w:r>
          </w:p>
        </w:tc>
        <w:tc>
          <w:tcPr>
            <w:tcW w:w="2160" w:type="dxa"/>
          </w:tcPr>
          <w:p w14:paraId="26FB59FD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</w:t>
            </w:r>
          </w:p>
        </w:tc>
        <w:tc>
          <w:tcPr>
            <w:tcW w:w="2160" w:type="dxa"/>
          </w:tcPr>
          <w:p w14:paraId="473E6AFF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订阅消息模板ID</w:t>
            </w:r>
          </w:p>
        </w:tc>
      </w:tr>
      <w:tr w14:paraId="53F045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4204FE0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isAccept</w:t>
            </w:r>
          </w:p>
        </w:tc>
        <w:tc>
          <w:tcPr>
            <w:tcW w:w="2160" w:type="dxa"/>
          </w:tcPr>
          <w:p w14:paraId="676CBC66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Boolean</w:t>
            </w:r>
          </w:p>
        </w:tc>
        <w:tc>
          <w:tcPr>
            <w:tcW w:w="2160" w:type="dxa"/>
          </w:tcPr>
          <w:p w14:paraId="75AB2512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</w:t>
            </w:r>
          </w:p>
        </w:tc>
        <w:tc>
          <w:tcPr>
            <w:tcW w:w="2160" w:type="dxa"/>
          </w:tcPr>
          <w:p w14:paraId="0D2E1198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是否接受</w:t>
            </w:r>
          </w:p>
        </w:tc>
      </w:tr>
      <w:tr w14:paraId="4BD8E5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947BB83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isLongTerm</w:t>
            </w:r>
          </w:p>
        </w:tc>
        <w:tc>
          <w:tcPr>
            <w:tcW w:w="2160" w:type="dxa"/>
          </w:tcPr>
          <w:p w14:paraId="65173427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Boolean</w:t>
            </w:r>
          </w:p>
        </w:tc>
        <w:tc>
          <w:tcPr>
            <w:tcW w:w="2160" w:type="dxa"/>
          </w:tcPr>
          <w:p w14:paraId="5E0FEBCF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否</w:t>
            </w:r>
          </w:p>
        </w:tc>
        <w:tc>
          <w:tcPr>
            <w:tcW w:w="2160" w:type="dxa"/>
          </w:tcPr>
          <w:p w14:paraId="3E0F391C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是否长期订阅</w:t>
            </w:r>
          </w:p>
        </w:tc>
      </w:tr>
    </w:tbl>
    <w:p w14:paraId="2514FDF6">
      <w:pPr>
        <w:pStyle w:val="5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10. 分享模块接口</w:t>
      </w:r>
    </w:p>
    <w:p w14:paraId="681DC028">
      <w:pPr>
        <w:pStyle w:val="6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10.1 生成分享链接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674EDD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FA2B0C8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项目</w:t>
            </w:r>
          </w:p>
        </w:tc>
        <w:tc>
          <w:tcPr>
            <w:tcW w:w="4320" w:type="dxa"/>
          </w:tcPr>
          <w:p w14:paraId="4DB10EC6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0B9563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094BD4E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接口路径</w:t>
            </w:r>
          </w:p>
        </w:tc>
        <w:tc>
          <w:tcPr>
            <w:tcW w:w="4320" w:type="dxa"/>
          </w:tcPr>
          <w:p w14:paraId="16F0E0E7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POST /api/v1/share/create</w:t>
            </w:r>
          </w:p>
        </w:tc>
      </w:tr>
      <w:tr w14:paraId="03FB20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8883B45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接口描述</w:t>
            </w:r>
          </w:p>
        </w:tc>
        <w:tc>
          <w:tcPr>
            <w:tcW w:w="4320" w:type="dxa"/>
          </w:tcPr>
          <w:p w14:paraId="22B6FC14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生成分享链接</w:t>
            </w:r>
          </w:p>
        </w:tc>
      </w:tr>
      <w:tr w14:paraId="2282BA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2918A55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是否需要鉴权</w:t>
            </w:r>
          </w:p>
        </w:tc>
        <w:tc>
          <w:tcPr>
            <w:tcW w:w="4320" w:type="dxa"/>
          </w:tcPr>
          <w:p w14:paraId="3709E850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是（仅组长）</w:t>
            </w:r>
          </w:p>
        </w:tc>
      </w:tr>
    </w:tbl>
    <w:p w14:paraId="2AAF77A0">
      <w:pP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i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请求参数</w:t>
      </w:r>
      <w:r>
        <w:rPr>
          <w:rFonts w:hint="eastAsia" w:ascii="宋体" w:hAnsi="宋体" w:eastAsia="宋体" w:cs="宋体"/>
          <w:b w:val="0"/>
          <w:i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4"/>
        <w:gridCol w:w="1602"/>
        <w:gridCol w:w="1284"/>
        <w:gridCol w:w="3996"/>
      </w:tblGrid>
      <w:tr w14:paraId="0C1997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A9DF292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字段</w:t>
            </w:r>
          </w:p>
        </w:tc>
        <w:tc>
          <w:tcPr>
            <w:tcW w:w="2160" w:type="dxa"/>
          </w:tcPr>
          <w:p w14:paraId="4D05E31F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类型</w:t>
            </w:r>
          </w:p>
        </w:tc>
        <w:tc>
          <w:tcPr>
            <w:tcW w:w="2160" w:type="dxa"/>
          </w:tcPr>
          <w:p w14:paraId="2019D3BE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是否必填</w:t>
            </w:r>
          </w:p>
        </w:tc>
        <w:tc>
          <w:tcPr>
            <w:tcW w:w="2160" w:type="dxa"/>
          </w:tcPr>
          <w:p w14:paraId="444D4C45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75D175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F0AB1E5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projectId</w:t>
            </w:r>
          </w:p>
        </w:tc>
        <w:tc>
          <w:tcPr>
            <w:tcW w:w="2160" w:type="dxa"/>
          </w:tcPr>
          <w:p w14:paraId="3DB75120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Long</w:t>
            </w:r>
          </w:p>
        </w:tc>
        <w:tc>
          <w:tcPr>
            <w:tcW w:w="2160" w:type="dxa"/>
          </w:tcPr>
          <w:p w14:paraId="3E349600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</w:t>
            </w:r>
          </w:p>
        </w:tc>
        <w:tc>
          <w:tcPr>
            <w:tcW w:w="2160" w:type="dxa"/>
          </w:tcPr>
          <w:p w14:paraId="73CB7C04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项目ID</w:t>
            </w:r>
          </w:p>
        </w:tc>
      </w:tr>
      <w:tr w14:paraId="6A9B05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6ACBB51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permissionLevel</w:t>
            </w:r>
          </w:p>
        </w:tc>
        <w:tc>
          <w:tcPr>
            <w:tcW w:w="2160" w:type="dxa"/>
          </w:tcPr>
          <w:p w14:paraId="43F06422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String</w:t>
            </w:r>
          </w:p>
        </w:tc>
        <w:tc>
          <w:tcPr>
            <w:tcW w:w="2160" w:type="dxa"/>
          </w:tcPr>
          <w:p w14:paraId="2340D992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</w:t>
            </w:r>
          </w:p>
        </w:tc>
        <w:tc>
          <w:tcPr>
            <w:tcW w:w="2160" w:type="dxa"/>
          </w:tcPr>
          <w:p w14:paraId="2AFE7A07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flow_only/flow_preview/flow_download</w:t>
            </w:r>
          </w:p>
        </w:tc>
      </w:tr>
      <w:tr w14:paraId="7E5BBA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92ACE2D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expiresAt</w:t>
            </w:r>
          </w:p>
        </w:tc>
        <w:tc>
          <w:tcPr>
            <w:tcW w:w="2160" w:type="dxa"/>
          </w:tcPr>
          <w:p w14:paraId="2F748BCE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DateTime</w:t>
            </w:r>
          </w:p>
        </w:tc>
        <w:tc>
          <w:tcPr>
            <w:tcW w:w="2160" w:type="dxa"/>
          </w:tcPr>
          <w:p w14:paraId="5765C494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否</w:t>
            </w:r>
          </w:p>
        </w:tc>
        <w:tc>
          <w:tcPr>
            <w:tcW w:w="2160" w:type="dxa"/>
          </w:tcPr>
          <w:p w14:paraId="275B50C1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过期时间（默认7天）</w:t>
            </w:r>
          </w:p>
        </w:tc>
      </w:tr>
    </w:tbl>
    <w:p w14:paraId="226B191B">
      <w:pP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i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响应示例</w:t>
      </w:r>
      <w:r>
        <w:rPr>
          <w:rFonts w:hint="eastAsia" w:ascii="宋体" w:hAnsi="宋体" w:eastAsia="宋体" w:cs="宋体"/>
          <w:b w:val="0"/>
          <w:i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：</w:t>
      </w:r>
    </w:p>
    <w:p w14:paraId="61F0FE1F">
      <w:pP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i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json</w:t>
      </w:r>
    </w:p>
    <w:p w14:paraId="0A0CDCB0">
      <w:pP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i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{</w:t>
      </w:r>
    </w:p>
    <w:p w14:paraId="728BEF94">
      <w:pP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i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"code": 0,</w:t>
      </w:r>
    </w:p>
    <w:p w14:paraId="2DBD64D4">
      <w:pP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i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"data": {</w:t>
      </w:r>
    </w:p>
    <w:p w14:paraId="2984FD18">
      <w:pP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i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"shareId": 70001,</w:t>
      </w:r>
    </w:p>
    <w:p w14:paraId="73AC47F9">
      <w:pP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i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"shareToken": "abcdef1234567890",</w:t>
      </w:r>
    </w:p>
    <w:p w14:paraId="2DD95DDB">
      <w:pP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i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"shareUrl": "https://m.rocgit.com/share/abcdef1234567890",</w:t>
      </w:r>
    </w:p>
    <w:p w14:paraId="5AEFCA78">
      <w:pP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i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"qrCodeUrl": "https://cdn.xxx.com/qr/abcdef.png",</w:t>
      </w:r>
    </w:p>
    <w:p w14:paraId="0B66B3F9">
      <w:pP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i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"permissionLevel": "flow_preview",</w:t>
      </w:r>
    </w:p>
    <w:p w14:paraId="5BF7DD0F">
      <w:pP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i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"viewCount": 0,</w:t>
      </w:r>
    </w:p>
    <w:p w14:paraId="40FB1163">
      <w:pP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i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"expiresAt": "2026-09-23T20:00:00Z"</w:t>
      </w:r>
    </w:p>
    <w:p w14:paraId="393AD86B">
      <w:pP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i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}</w:t>
      </w:r>
    </w:p>
    <w:p w14:paraId="5E43CA55">
      <w:pP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i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}</w:t>
      </w:r>
    </w:p>
    <w:p w14:paraId="1C285697">
      <w:pP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i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r>
    </w:p>
    <w:p w14:paraId="688FA524">
      <w:pPr>
        <w:pStyle w:val="6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10.2 获取分享数据（访客访问）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6CA191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BD163C4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项目</w:t>
            </w:r>
          </w:p>
        </w:tc>
        <w:tc>
          <w:tcPr>
            <w:tcW w:w="4320" w:type="dxa"/>
          </w:tcPr>
          <w:p w14:paraId="16E51075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26535E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54879D1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接口路径</w:t>
            </w:r>
          </w:p>
        </w:tc>
        <w:tc>
          <w:tcPr>
            <w:tcW w:w="4320" w:type="dxa"/>
          </w:tcPr>
          <w:p w14:paraId="174FA547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GET /api/v1/share/{shareToken}</w:t>
            </w:r>
          </w:p>
        </w:tc>
      </w:tr>
      <w:tr w14:paraId="394E8F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10CF01F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接口描述</w:t>
            </w:r>
          </w:p>
        </w:tc>
        <w:tc>
          <w:tcPr>
            <w:tcW w:w="4320" w:type="dxa"/>
          </w:tcPr>
          <w:p w14:paraId="5E3C4A7A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访客通过Token获取分享数据</w:t>
            </w:r>
          </w:p>
        </w:tc>
      </w:tr>
      <w:tr w14:paraId="3EE09F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3703DA7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是否需要鉴权</w:t>
            </w:r>
          </w:p>
        </w:tc>
        <w:tc>
          <w:tcPr>
            <w:tcW w:w="4320" w:type="dxa"/>
          </w:tcPr>
          <w:p w14:paraId="6F722B36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否（Token验证）</w:t>
            </w:r>
          </w:p>
        </w:tc>
      </w:tr>
    </w:tbl>
    <w:p w14:paraId="7F831B8F">
      <w:pP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i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响应示例</w:t>
      </w:r>
      <w:r>
        <w:rPr>
          <w:rFonts w:hint="eastAsia" w:ascii="宋体" w:hAnsi="宋体" w:eastAsia="宋体" w:cs="宋体"/>
          <w:b w:val="0"/>
          <w:i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：</w:t>
      </w:r>
    </w:p>
    <w:p w14:paraId="3D2EDD40">
      <w:pP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i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json</w:t>
      </w:r>
    </w:p>
    <w:p w14:paraId="5A90958D">
      <w:pP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i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{</w:t>
      </w:r>
    </w:p>
    <w:p w14:paraId="71EA7A1E">
      <w:pP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i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"code": 0,</w:t>
      </w:r>
    </w:p>
    <w:p w14:paraId="5ED9BF31">
      <w:pP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i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"data": {</w:t>
      </w:r>
    </w:p>
    <w:p w14:paraId="3B7C3E91">
      <w:pP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i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"projectInfo": {</w:t>
      </w:r>
    </w:p>
    <w:p w14:paraId="3B00A9E2">
      <w:pP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i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"name": "软件工程课程设计",</w:t>
      </w:r>
    </w:p>
    <w:p w14:paraId="58CAC79F">
      <w:pP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i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"description": "本学期的课程设计项目",</w:t>
      </w:r>
    </w:p>
    <w:p w14:paraId="504D1F79">
      <w:pP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i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"currentStage": "已完成",</w:t>
      </w:r>
    </w:p>
    <w:p w14:paraId="3743EDFC">
      <w:pP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i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"progress": 100,</w:t>
      </w:r>
    </w:p>
    <w:p w14:paraId="445A3AE7">
      <w:pP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i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"completedAt": "2026-09-15T18:00:00Z"</w:t>
      </w:r>
    </w:p>
    <w:p w14:paraId="1DA2903E">
      <w:pP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i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},</w:t>
      </w:r>
    </w:p>
    <w:p w14:paraId="232B9531">
      <w:pP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i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"members": [</w:t>
      </w:r>
    </w:p>
    <w:p w14:paraId="3FC53C81">
      <w:pP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i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{ "nickname": "张三", "role": "leader" }</w:t>
      </w:r>
    </w:p>
    <w:p w14:paraId="66D007B8">
      <w:pP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i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],</w:t>
      </w:r>
    </w:p>
    <w:p w14:paraId="15299431">
      <w:pP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i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"stages": [</w:t>
      </w:r>
    </w:p>
    <w:p w14:paraId="59A7B12D">
      <w:pP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i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{ "name": "需求分析", "achievements": [...] }</w:t>
      </w:r>
    </w:p>
    <w:p w14:paraId="18928452">
      <w:pP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i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],</w:t>
      </w:r>
    </w:p>
    <w:p w14:paraId="4C1AE8C2">
      <w:pP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i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"permissionLevel": "flow_preview",</w:t>
      </w:r>
    </w:p>
    <w:p w14:paraId="0E69D4B2">
      <w:pP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i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"isPreview": true,</w:t>
      </w:r>
    </w:p>
    <w:p w14:paraId="5213E679">
      <w:pP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i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"isDownload": false</w:t>
      </w:r>
    </w:p>
    <w:p w14:paraId="52178183">
      <w:pP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i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}</w:t>
      </w:r>
    </w:p>
    <w:p w14:paraId="2492D061">
      <w:pP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i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}</w:t>
      </w:r>
    </w:p>
    <w:p w14:paraId="40BAE4D1">
      <w:pP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i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r>
    </w:p>
    <w:p w14:paraId="3DCC7F0E">
      <w:pPr>
        <w:pStyle w:val="6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10.3 获取分享列表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02858C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F122847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项目</w:t>
            </w:r>
          </w:p>
        </w:tc>
        <w:tc>
          <w:tcPr>
            <w:tcW w:w="4320" w:type="dxa"/>
          </w:tcPr>
          <w:p w14:paraId="59B2F876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2A70AF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75E4224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接口路径</w:t>
            </w:r>
          </w:p>
        </w:tc>
        <w:tc>
          <w:tcPr>
            <w:tcW w:w="4320" w:type="dxa"/>
          </w:tcPr>
          <w:p w14:paraId="5204EA1E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GET /api/v1/share/list</w:t>
            </w:r>
          </w:p>
        </w:tc>
      </w:tr>
      <w:tr w14:paraId="75EF32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2935977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接口描述</w:t>
            </w:r>
          </w:p>
        </w:tc>
        <w:tc>
          <w:tcPr>
            <w:tcW w:w="4320" w:type="dxa"/>
          </w:tcPr>
          <w:p w14:paraId="27715714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获取项目的分享列表</w:t>
            </w:r>
          </w:p>
        </w:tc>
      </w:tr>
      <w:tr w14:paraId="5DCD8A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3F1052D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是否需要鉴权</w:t>
            </w:r>
          </w:p>
        </w:tc>
        <w:tc>
          <w:tcPr>
            <w:tcW w:w="4320" w:type="dxa"/>
          </w:tcPr>
          <w:p w14:paraId="5A1E00E7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是（仅组长）</w:t>
            </w:r>
          </w:p>
        </w:tc>
      </w:tr>
    </w:tbl>
    <w:p w14:paraId="468212A6">
      <w:pPr>
        <w:pStyle w:val="6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10.4 取消分享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6AF501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11DBC2A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项目</w:t>
            </w:r>
          </w:p>
        </w:tc>
        <w:tc>
          <w:tcPr>
            <w:tcW w:w="4320" w:type="dxa"/>
          </w:tcPr>
          <w:p w14:paraId="24E37E60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61D2EE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A877563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接口路径</w:t>
            </w:r>
          </w:p>
        </w:tc>
        <w:tc>
          <w:tcPr>
            <w:tcW w:w="4320" w:type="dxa"/>
          </w:tcPr>
          <w:p w14:paraId="6B86C97E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DELETE /api/v1/share/{shareId}</w:t>
            </w:r>
          </w:p>
        </w:tc>
      </w:tr>
      <w:tr w14:paraId="5277E4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F871134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接口描述</w:t>
            </w:r>
          </w:p>
        </w:tc>
        <w:tc>
          <w:tcPr>
            <w:tcW w:w="4320" w:type="dxa"/>
          </w:tcPr>
          <w:p w14:paraId="6230042F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取消分享链接</w:t>
            </w:r>
          </w:p>
        </w:tc>
      </w:tr>
      <w:tr w14:paraId="3F4B90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2ABFA72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是否需要鉴权</w:t>
            </w:r>
          </w:p>
        </w:tc>
        <w:tc>
          <w:tcPr>
            <w:tcW w:w="4320" w:type="dxa"/>
          </w:tcPr>
          <w:p w14:paraId="59357E95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是（仅组长）</w:t>
            </w:r>
          </w:p>
        </w:tc>
      </w:tr>
    </w:tbl>
    <w:p w14:paraId="4D0D371B">
      <w:pPr>
        <w:pStyle w:val="6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10.5 重新生成分享链接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783A09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9B3F85D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项目</w:t>
            </w:r>
          </w:p>
        </w:tc>
        <w:tc>
          <w:tcPr>
            <w:tcW w:w="4320" w:type="dxa"/>
          </w:tcPr>
          <w:p w14:paraId="25A41B33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385455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A3A2CEF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接口路径</w:t>
            </w:r>
          </w:p>
        </w:tc>
        <w:tc>
          <w:tcPr>
            <w:tcW w:w="4320" w:type="dxa"/>
          </w:tcPr>
          <w:p w14:paraId="3B28E03A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PUT /api/v1/share/{shareId}/regenerate</w:t>
            </w:r>
          </w:p>
        </w:tc>
      </w:tr>
      <w:tr w14:paraId="7E28AB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93892A3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接口描述</w:t>
            </w:r>
          </w:p>
        </w:tc>
        <w:tc>
          <w:tcPr>
            <w:tcW w:w="4320" w:type="dxa"/>
          </w:tcPr>
          <w:p w14:paraId="336B1B8F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重新生成Token</w:t>
            </w:r>
          </w:p>
        </w:tc>
      </w:tr>
      <w:tr w14:paraId="651410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7BAC114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是否需要鉴权</w:t>
            </w:r>
          </w:p>
        </w:tc>
        <w:tc>
          <w:tcPr>
            <w:tcW w:w="4320" w:type="dxa"/>
          </w:tcPr>
          <w:p w14:paraId="47DA038E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是（仅组长）</w:t>
            </w:r>
          </w:p>
        </w:tc>
      </w:tr>
    </w:tbl>
    <w:p w14:paraId="1C698D5F">
      <w:pPr>
        <w:pStyle w:val="6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10.6 获取分享统计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234BFD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CF0219B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项目</w:t>
            </w:r>
          </w:p>
        </w:tc>
        <w:tc>
          <w:tcPr>
            <w:tcW w:w="4320" w:type="dxa"/>
          </w:tcPr>
          <w:p w14:paraId="296C7916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4E3FB8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EDD3E37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接口路径</w:t>
            </w:r>
          </w:p>
        </w:tc>
        <w:tc>
          <w:tcPr>
            <w:tcW w:w="4320" w:type="dxa"/>
          </w:tcPr>
          <w:p w14:paraId="549FE769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GET /api/v1/share/{shareId}/stats</w:t>
            </w:r>
          </w:p>
        </w:tc>
      </w:tr>
      <w:tr w14:paraId="24C994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6A85C8A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接口描述</w:t>
            </w:r>
          </w:p>
        </w:tc>
        <w:tc>
          <w:tcPr>
            <w:tcW w:w="4320" w:type="dxa"/>
          </w:tcPr>
          <w:p w14:paraId="4B6CE615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获取分享访问统计</w:t>
            </w:r>
          </w:p>
        </w:tc>
      </w:tr>
      <w:tr w14:paraId="4FEC27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1A4AE8B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是否需要鉴权</w:t>
            </w:r>
          </w:p>
        </w:tc>
        <w:tc>
          <w:tcPr>
            <w:tcW w:w="4320" w:type="dxa"/>
          </w:tcPr>
          <w:p w14:paraId="41295D52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是（仅组长）</w:t>
            </w:r>
          </w:p>
        </w:tc>
      </w:tr>
    </w:tbl>
    <w:p w14:paraId="6BAC8347">
      <w:pPr>
        <w:pStyle w:val="5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10.7 获取我的收藏列表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1265BD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37016C2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项目</w:t>
            </w:r>
          </w:p>
        </w:tc>
        <w:tc>
          <w:tcPr>
            <w:tcW w:w="4320" w:type="dxa"/>
          </w:tcPr>
          <w:p w14:paraId="02E645E2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2BC1D2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6FCBE3C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接口路径</w:t>
            </w:r>
          </w:p>
        </w:tc>
        <w:tc>
          <w:tcPr>
            <w:tcW w:w="4320" w:type="dxa"/>
          </w:tcPr>
          <w:p w14:paraId="43782A3E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GET /api/v1/file/favorites</w:t>
            </w:r>
          </w:p>
        </w:tc>
      </w:tr>
      <w:tr w14:paraId="475DB7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7ED92DE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接口描述</w:t>
            </w:r>
          </w:p>
        </w:tc>
        <w:tc>
          <w:tcPr>
            <w:tcW w:w="4320" w:type="dxa"/>
          </w:tcPr>
          <w:p w14:paraId="7F1A96EC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获取当前用户收藏的文件列表</w:t>
            </w:r>
          </w:p>
        </w:tc>
      </w:tr>
      <w:tr w14:paraId="153CEA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7728A5A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是否需要鉴权</w:t>
            </w:r>
          </w:p>
        </w:tc>
        <w:tc>
          <w:tcPr>
            <w:tcW w:w="4320" w:type="dxa"/>
          </w:tcPr>
          <w:p w14:paraId="600FA032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</w:t>
            </w:r>
          </w:p>
        </w:tc>
      </w:tr>
    </w:tbl>
    <w:p w14:paraId="4F0CAA8A">
      <w:pP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i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请求参数</w:t>
      </w:r>
      <w:r>
        <w:rPr>
          <w:rFonts w:hint="eastAsia" w:ascii="宋体" w:hAnsi="宋体" w:eastAsia="宋体" w:cs="宋体"/>
          <w:b w:val="0"/>
          <w:i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441D82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DD00405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字段</w:t>
            </w:r>
          </w:p>
        </w:tc>
        <w:tc>
          <w:tcPr>
            <w:tcW w:w="2160" w:type="dxa"/>
          </w:tcPr>
          <w:p w14:paraId="13BA0D2A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类型</w:t>
            </w:r>
          </w:p>
        </w:tc>
        <w:tc>
          <w:tcPr>
            <w:tcW w:w="2160" w:type="dxa"/>
          </w:tcPr>
          <w:p w14:paraId="6FF658C2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是否必填</w:t>
            </w:r>
          </w:p>
        </w:tc>
        <w:tc>
          <w:tcPr>
            <w:tcW w:w="2160" w:type="dxa"/>
          </w:tcPr>
          <w:p w14:paraId="5AF66AFE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17C4E6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CEB3F22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projectId</w:t>
            </w:r>
          </w:p>
        </w:tc>
        <w:tc>
          <w:tcPr>
            <w:tcW w:w="2160" w:type="dxa"/>
          </w:tcPr>
          <w:p w14:paraId="0E2169D9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Long</w:t>
            </w:r>
          </w:p>
        </w:tc>
        <w:tc>
          <w:tcPr>
            <w:tcW w:w="2160" w:type="dxa"/>
          </w:tcPr>
          <w:p w14:paraId="7CF3803C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否</w:t>
            </w:r>
          </w:p>
        </w:tc>
        <w:tc>
          <w:tcPr>
            <w:tcW w:w="2160" w:type="dxa"/>
          </w:tcPr>
          <w:p w14:paraId="4CE3D625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按项目筛选</w:t>
            </w:r>
          </w:p>
        </w:tc>
      </w:tr>
      <w:tr w14:paraId="4A79AE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AA6D2ED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page</w:t>
            </w:r>
          </w:p>
        </w:tc>
        <w:tc>
          <w:tcPr>
            <w:tcW w:w="2160" w:type="dxa"/>
          </w:tcPr>
          <w:p w14:paraId="13272E94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Integer</w:t>
            </w:r>
          </w:p>
        </w:tc>
        <w:tc>
          <w:tcPr>
            <w:tcW w:w="2160" w:type="dxa"/>
          </w:tcPr>
          <w:p w14:paraId="2D3D7362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否</w:t>
            </w:r>
          </w:p>
        </w:tc>
        <w:tc>
          <w:tcPr>
            <w:tcW w:w="2160" w:type="dxa"/>
          </w:tcPr>
          <w:p w14:paraId="3C268A62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页码，默认1</w:t>
            </w:r>
          </w:p>
        </w:tc>
      </w:tr>
      <w:tr w14:paraId="475146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1280548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pageSize</w:t>
            </w:r>
          </w:p>
        </w:tc>
        <w:tc>
          <w:tcPr>
            <w:tcW w:w="2160" w:type="dxa"/>
          </w:tcPr>
          <w:p w14:paraId="10C1290A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Integer</w:t>
            </w:r>
          </w:p>
        </w:tc>
        <w:tc>
          <w:tcPr>
            <w:tcW w:w="2160" w:type="dxa"/>
          </w:tcPr>
          <w:p w14:paraId="27050159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否</w:t>
            </w:r>
          </w:p>
        </w:tc>
        <w:tc>
          <w:tcPr>
            <w:tcW w:w="2160" w:type="dxa"/>
          </w:tcPr>
          <w:p w14:paraId="6500DA97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每页大小，默认20</w:t>
            </w:r>
          </w:p>
        </w:tc>
      </w:tr>
    </w:tbl>
    <w:p w14:paraId="1F31E1BF">
      <w:pPr>
        <w:pStyle w:val="5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10.8 获取我上传的文件列表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0E71BB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0A1961C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项目</w:t>
            </w:r>
          </w:p>
        </w:tc>
        <w:tc>
          <w:tcPr>
            <w:tcW w:w="4320" w:type="dxa"/>
          </w:tcPr>
          <w:p w14:paraId="11DD876C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7CA5D9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D17CCA2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接口路径</w:t>
            </w:r>
          </w:p>
        </w:tc>
        <w:tc>
          <w:tcPr>
            <w:tcW w:w="4320" w:type="dxa"/>
          </w:tcPr>
          <w:p w14:paraId="2EF0E97A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GET /api/v1/file/my-uploads</w:t>
            </w:r>
          </w:p>
        </w:tc>
      </w:tr>
      <w:tr w14:paraId="17E1E6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EE4D128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接口描述</w:t>
            </w:r>
          </w:p>
        </w:tc>
        <w:tc>
          <w:tcPr>
            <w:tcW w:w="4320" w:type="dxa"/>
          </w:tcPr>
          <w:p w14:paraId="32D11026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获取当前用户上传的文件列表</w:t>
            </w:r>
          </w:p>
        </w:tc>
      </w:tr>
      <w:tr w14:paraId="387013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70FAC25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是否需要鉴权</w:t>
            </w:r>
          </w:p>
        </w:tc>
        <w:tc>
          <w:tcPr>
            <w:tcW w:w="4320" w:type="dxa"/>
          </w:tcPr>
          <w:p w14:paraId="79B5BA8C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</w:t>
            </w:r>
          </w:p>
        </w:tc>
      </w:tr>
    </w:tbl>
    <w:p w14:paraId="32C4A6A9">
      <w:pP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i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请求参数</w:t>
      </w:r>
      <w:r>
        <w:rPr>
          <w:rFonts w:hint="eastAsia" w:ascii="宋体" w:hAnsi="宋体" w:eastAsia="宋体" w:cs="宋体"/>
          <w:b w:val="0"/>
          <w:i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2"/>
        <w:gridCol w:w="2017"/>
        <w:gridCol w:w="1956"/>
        <w:gridCol w:w="2841"/>
      </w:tblGrid>
      <w:tr w14:paraId="5ECEC8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DC69372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字段</w:t>
            </w:r>
          </w:p>
        </w:tc>
        <w:tc>
          <w:tcPr>
            <w:tcW w:w="2160" w:type="dxa"/>
          </w:tcPr>
          <w:p w14:paraId="0C2F99DC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类型</w:t>
            </w:r>
          </w:p>
        </w:tc>
        <w:tc>
          <w:tcPr>
            <w:tcW w:w="2160" w:type="dxa"/>
          </w:tcPr>
          <w:p w14:paraId="281B687C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是否必填</w:t>
            </w:r>
          </w:p>
        </w:tc>
        <w:tc>
          <w:tcPr>
            <w:tcW w:w="2160" w:type="dxa"/>
          </w:tcPr>
          <w:p w14:paraId="2C959EC7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1EF9B7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78B55EC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projectId</w:t>
            </w:r>
          </w:p>
        </w:tc>
        <w:tc>
          <w:tcPr>
            <w:tcW w:w="2160" w:type="dxa"/>
          </w:tcPr>
          <w:p w14:paraId="01458940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Long</w:t>
            </w:r>
          </w:p>
        </w:tc>
        <w:tc>
          <w:tcPr>
            <w:tcW w:w="2160" w:type="dxa"/>
          </w:tcPr>
          <w:p w14:paraId="3C2F21A1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否</w:t>
            </w:r>
          </w:p>
        </w:tc>
        <w:tc>
          <w:tcPr>
            <w:tcW w:w="2160" w:type="dxa"/>
          </w:tcPr>
          <w:p w14:paraId="2195CC23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按项目筛选</w:t>
            </w:r>
          </w:p>
        </w:tc>
      </w:tr>
      <w:tr w14:paraId="058886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67A3F4E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status</w:t>
            </w:r>
          </w:p>
        </w:tc>
        <w:tc>
          <w:tcPr>
            <w:tcW w:w="2160" w:type="dxa"/>
          </w:tcPr>
          <w:p w14:paraId="08F9BC27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String</w:t>
            </w:r>
          </w:p>
        </w:tc>
        <w:tc>
          <w:tcPr>
            <w:tcW w:w="2160" w:type="dxa"/>
          </w:tcPr>
          <w:p w14:paraId="340DE900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否</w:t>
            </w:r>
          </w:p>
        </w:tc>
        <w:tc>
          <w:tcPr>
            <w:tcW w:w="2160" w:type="dxa"/>
          </w:tcPr>
          <w:p w14:paraId="2C2EDC15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pending/approved/rejected</w:t>
            </w:r>
          </w:p>
        </w:tc>
      </w:tr>
      <w:tr w14:paraId="52467E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F0A55E8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page</w:t>
            </w:r>
          </w:p>
        </w:tc>
        <w:tc>
          <w:tcPr>
            <w:tcW w:w="2160" w:type="dxa"/>
          </w:tcPr>
          <w:p w14:paraId="0A1DEC69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Integer</w:t>
            </w:r>
          </w:p>
        </w:tc>
        <w:tc>
          <w:tcPr>
            <w:tcW w:w="2160" w:type="dxa"/>
          </w:tcPr>
          <w:p w14:paraId="3DB8FB86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否</w:t>
            </w:r>
          </w:p>
        </w:tc>
        <w:tc>
          <w:tcPr>
            <w:tcW w:w="2160" w:type="dxa"/>
          </w:tcPr>
          <w:p w14:paraId="6B81F115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页码</w:t>
            </w:r>
          </w:p>
        </w:tc>
      </w:tr>
      <w:tr w14:paraId="00B55A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9BABEA4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pageSize</w:t>
            </w:r>
          </w:p>
        </w:tc>
        <w:tc>
          <w:tcPr>
            <w:tcW w:w="2160" w:type="dxa"/>
          </w:tcPr>
          <w:p w14:paraId="0F5C61AE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Integer</w:t>
            </w:r>
          </w:p>
        </w:tc>
        <w:tc>
          <w:tcPr>
            <w:tcW w:w="2160" w:type="dxa"/>
          </w:tcPr>
          <w:p w14:paraId="4A24D5BB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否</w:t>
            </w:r>
          </w:p>
        </w:tc>
        <w:tc>
          <w:tcPr>
            <w:tcW w:w="2160" w:type="dxa"/>
          </w:tcPr>
          <w:p w14:paraId="5BB93D37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每页大小</w:t>
            </w:r>
          </w:p>
        </w:tc>
      </w:tr>
    </w:tbl>
    <w:p w14:paraId="0D1C271F">
      <w:pPr>
        <w:pStyle w:val="5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10.9 获取审核日志列表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6317C0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08082E8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项目</w:t>
            </w:r>
          </w:p>
        </w:tc>
        <w:tc>
          <w:tcPr>
            <w:tcW w:w="4320" w:type="dxa"/>
          </w:tcPr>
          <w:p w14:paraId="09D06117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0B2353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D0643B1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接口路径</w:t>
            </w:r>
          </w:p>
        </w:tc>
        <w:tc>
          <w:tcPr>
            <w:tcW w:w="4320" w:type="dxa"/>
          </w:tcPr>
          <w:p w14:paraId="713E14F7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GET /api/v1/file/{fileId}/audit-logs</w:t>
            </w:r>
          </w:p>
        </w:tc>
      </w:tr>
      <w:tr w14:paraId="14FACA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D6CDC3B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接口描述</w:t>
            </w:r>
          </w:p>
        </w:tc>
        <w:tc>
          <w:tcPr>
            <w:tcW w:w="4320" w:type="dxa"/>
          </w:tcPr>
          <w:p w14:paraId="11FD5273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获取文件的审核历史记录</w:t>
            </w:r>
          </w:p>
        </w:tc>
      </w:tr>
      <w:tr w14:paraId="6F65EC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6ED353B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是否需要鉴权</w:t>
            </w:r>
          </w:p>
        </w:tc>
        <w:tc>
          <w:tcPr>
            <w:tcW w:w="4320" w:type="dxa"/>
          </w:tcPr>
          <w:p w14:paraId="72C64C10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</w:t>
            </w:r>
          </w:p>
        </w:tc>
      </w:tr>
    </w:tbl>
    <w:p w14:paraId="44409AAF">
      <w:pPr>
        <w:pStyle w:val="5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10.10 获取文件下载记录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05EA29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DFAB237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项目</w:t>
            </w:r>
          </w:p>
        </w:tc>
        <w:tc>
          <w:tcPr>
            <w:tcW w:w="4320" w:type="dxa"/>
          </w:tcPr>
          <w:p w14:paraId="4E84A1D8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6FA969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3080A4A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接口路径</w:t>
            </w:r>
          </w:p>
        </w:tc>
        <w:tc>
          <w:tcPr>
            <w:tcW w:w="4320" w:type="dxa"/>
          </w:tcPr>
          <w:p w14:paraId="001E1F68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GET /api/v1/file/{fileId}/download-records</w:t>
            </w:r>
          </w:p>
        </w:tc>
      </w:tr>
      <w:tr w14:paraId="13EBCF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58345C3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接口描述</w:t>
            </w:r>
          </w:p>
        </w:tc>
        <w:tc>
          <w:tcPr>
            <w:tcW w:w="4320" w:type="dxa"/>
          </w:tcPr>
          <w:p w14:paraId="3AD843DB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获取文件的下载记录（访客下载统计）</w:t>
            </w:r>
          </w:p>
        </w:tc>
      </w:tr>
      <w:tr w14:paraId="064F3A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64D3145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是否需要鉴权</w:t>
            </w:r>
          </w:p>
        </w:tc>
        <w:tc>
          <w:tcPr>
            <w:tcW w:w="4320" w:type="dxa"/>
          </w:tcPr>
          <w:p w14:paraId="19CF7FD5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是（仅组长）</w:t>
            </w:r>
          </w:p>
        </w:tc>
      </w:tr>
    </w:tbl>
    <w:p w14:paraId="3ADDA6BE">
      <w:pPr>
        <w:pStyle w:val="5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10.11 重新上传被驳回文件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63C9FD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AAEDD74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项目</w:t>
            </w:r>
          </w:p>
        </w:tc>
        <w:tc>
          <w:tcPr>
            <w:tcW w:w="4320" w:type="dxa"/>
          </w:tcPr>
          <w:p w14:paraId="137EBCAB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23A30C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25CB5D9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接口路径</w:t>
            </w:r>
          </w:p>
        </w:tc>
        <w:tc>
          <w:tcPr>
            <w:tcW w:w="4320" w:type="dxa"/>
          </w:tcPr>
          <w:p w14:paraId="403A520B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POST /api/v1/file/{fileId}/resubmit</w:t>
            </w:r>
          </w:p>
        </w:tc>
      </w:tr>
      <w:tr w14:paraId="39EE48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5AA8F2C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接口描述</w:t>
            </w:r>
          </w:p>
        </w:tc>
        <w:tc>
          <w:tcPr>
            <w:tcW w:w="4320" w:type="dxa"/>
          </w:tcPr>
          <w:p w14:paraId="444D1621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针对被驳回的文件，重新上传新版本</w:t>
            </w:r>
          </w:p>
        </w:tc>
      </w:tr>
      <w:tr w14:paraId="2A2B98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FC31C15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是否需要鉴权</w:t>
            </w:r>
          </w:p>
        </w:tc>
        <w:tc>
          <w:tcPr>
            <w:tcW w:w="4320" w:type="dxa"/>
          </w:tcPr>
          <w:p w14:paraId="04A91725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是（文件上传者）</w:t>
            </w:r>
          </w:p>
        </w:tc>
      </w:tr>
    </w:tbl>
    <w:p w14:paraId="0236EF22">
      <w:pP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i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请求参数</w:t>
      </w:r>
      <w:r>
        <w:rPr>
          <w:rFonts w:hint="eastAsia" w:ascii="宋体" w:hAnsi="宋体" w:eastAsia="宋体" w:cs="宋体"/>
          <w:b w:val="0"/>
          <w:i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5EC9B5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EEED363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字段</w:t>
            </w:r>
          </w:p>
        </w:tc>
        <w:tc>
          <w:tcPr>
            <w:tcW w:w="2160" w:type="dxa"/>
          </w:tcPr>
          <w:p w14:paraId="034EB02D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类型</w:t>
            </w:r>
          </w:p>
        </w:tc>
        <w:tc>
          <w:tcPr>
            <w:tcW w:w="2160" w:type="dxa"/>
          </w:tcPr>
          <w:p w14:paraId="523400DF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是否必填</w:t>
            </w:r>
          </w:p>
        </w:tc>
        <w:tc>
          <w:tcPr>
            <w:tcW w:w="2160" w:type="dxa"/>
          </w:tcPr>
          <w:p w14:paraId="7D615C40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29CB65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F2B9960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file</w:t>
            </w:r>
          </w:p>
        </w:tc>
        <w:tc>
          <w:tcPr>
            <w:tcW w:w="2160" w:type="dxa"/>
          </w:tcPr>
          <w:p w14:paraId="425B314F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File</w:t>
            </w:r>
          </w:p>
        </w:tc>
        <w:tc>
          <w:tcPr>
            <w:tcW w:w="2160" w:type="dxa"/>
          </w:tcPr>
          <w:p w14:paraId="67FFB830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</w:t>
            </w:r>
          </w:p>
        </w:tc>
        <w:tc>
          <w:tcPr>
            <w:tcW w:w="2160" w:type="dxa"/>
          </w:tcPr>
          <w:p w14:paraId="48ADA763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新文件</w:t>
            </w:r>
          </w:p>
        </w:tc>
      </w:tr>
      <w:tr w14:paraId="6C2B1A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73D0E28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remark</w:t>
            </w:r>
          </w:p>
        </w:tc>
        <w:tc>
          <w:tcPr>
            <w:tcW w:w="2160" w:type="dxa"/>
          </w:tcPr>
          <w:p w14:paraId="3174C643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String</w:t>
            </w:r>
          </w:p>
        </w:tc>
        <w:tc>
          <w:tcPr>
            <w:tcW w:w="2160" w:type="dxa"/>
          </w:tcPr>
          <w:p w14:paraId="1D6B6CC4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否</w:t>
            </w:r>
          </w:p>
        </w:tc>
        <w:tc>
          <w:tcPr>
            <w:tcW w:w="2160" w:type="dxa"/>
          </w:tcPr>
          <w:p w14:paraId="0CFED6A2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上传说明</w:t>
            </w:r>
          </w:p>
        </w:tc>
      </w:tr>
    </w:tbl>
    <w:p w14:paraId="2CBD845D">
      <w:pPr>
        <w:pStyle w:val="5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10.12 获取文件类型统计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1D25DF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92267A1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项目</w:t>
            </w:r>
          </w:p>
        </w:tc>
        <w:tc>
          <w:tcPr>
            <w:tcW w:w="4320" w:type="dxa"/>
          </w:tcPr>
          <w:p w14:paraId="6B7993EB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17130E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61A49F4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接口路径</w:t>
            </w:r>
          </w:p>
        </w:tc>
        <w:tc>
          <w:tcPr>
            <w:tcW w:w="4320" w:type="dxa"/>
          </w:tcPr>
          <w:p w14:paraId="7F0CF7C9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GET /api/v1/file/{projectId}/type-stats</w:t>
            </w:r>
          </w:p>
        </w:tc>
      </w:tr>
      <w:tr w14:paraId="609834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AAC296F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接口描述</w:t>
            </w:r>
          </w:p>
        </w:tc>
        <w:tc>
          <w:tcPr>
            <w:tcW w:w="4320" w:type="dxa"/>
          </w:tcPr>
          <w:p w14:paraId="5D1EB5E1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获取项目下各类型文件的数量统计</w:t>
            </w:r>
          </w:p>
        </w:tc>
      </w:tr>
      <w:tr w14:paraId="0820CE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85AE4D3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是否需要鉴权</w:t>
            </w:r>
          </w:p>
        </w:tc>
        <w:tc>
          <w:tcPr>
            <w:tcW w:w="4320" w:type="dxa"/>
          </w:tcPr>
          <w:p w14:paraId="77E73529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</w:t>
            </w:r>
          </w:p>
        </w:tc>
      </w:tr>
    </w:tbl>
    <w:p w14:paraId="08934871">
      <w:pPr>
        <w:pStyle w:val="5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10.13 导出文件清单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5DCAF9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E378B80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项目</w:t>
            </w:r>
          </w:p>
        </w:tc>
        <w:tc>
          <w:tcPr>
            <w:tcW w:w="4320" w:type="dxa"/>
          </w:tcPr>
          <w:p w14:paraId="1A9B00CD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340AC4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344D8FE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接口路径</w:t>
            </w:r>
          </w:p>
        </w:tc>
        <w:tc>
          <w:tcPr>
            <w:tcW w:w="4320" w:type="dxa"/>
          </w:tcPr>
          <w:p w14:paraId="2926E0E0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POST /api/v1/file/{projectId}/export</w:t>
            </w:r>
          </w:p>
        </w:tc>
      </w:tr>
      <w:tr w14:paraId="0720BB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95DF9A7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接口描述</w:t>
            </w:r>
          </w:p>
        </w:tc>
        <w:tc>
          <w:tcPr>
            <w:tcW w:w="4320" w:type="dxa"/>
          </w:tcPr>
          <w:p w14:paraId="04E6EBE8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导出项目文件清单（支持Excel格式）</w:t>
            </w:r>
          </w:p>
        </w:tc>
      </w:tr>
      <w:tr w14:paraId="74CE5C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474B82C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是否需要鉴权</w:t>
            </w:r>
          </w:p>
        </w:tc>
        <w:tc>
          <w:tcPr>
            <w:tcW w:w="4320" w:type="dxa"/>
          </w:tcPr>
          <w:p w14:paraId="13944C48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是（仅组长）</w:t>
            </w:r>
          </w:p>
        </w:tc>
      </w:tr>
    </w:tbl>
    <w:p w14:paraId="11431FEE">
      <w:pP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i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请求参数</w:t>
      </w:r>
      <w:r>
        <w:rPr>
          <w:rFonts w:hint="eastAsia" w:ascii="宋体" w:hAnsi="宋体" w:eastAsia="宋体" w:cs="宋体"/>
          <w:b w:val="0"/>
          <w:i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2D163E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60" w:type="dxa"/>
          </w:tcPr>
          <w:p w14:paraId="7DA28E1A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字段</w:t>
            </w:r>
          </w:p>
        </w:tc>
        <w:tc>
          <w:tcPr>
            <w:tcW w:w="2160" w:type="dxa"/>
          </w:tcPr>
          <w:p w14:paraId="792F6D46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类型</w:t>
            </w:r>
          </w:p>
        </w:tc>
        <w:tc>
          <w:tcPr>
            <w:tcW w:w="2160" w:type="dxa"/>
          </w:tcPr>
          <w:p w14:paraId="6EE5F143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是否必填</w:t>
            </w:r>
          </w:p>
        </w:tc>
        <w:tc>
          <w:tcPr>
            <w:tcW w:w="2160" w:type="dxa"/>
          </w:tcPr>
          <w:p w14:paraId="0A70C958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3B8F47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DF84A34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format</w:t>
            </w:r>
          </w:p>
        </w:tc>
        <w:tc>
          <w:tcPr>
            <w:tcW w:w="2160" w:type="dxa"/>
          </w:tcPr>
          <w:p w14:paraId="7FC42ED3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String</w:t>
            </w:r>
          </w:p>
        </w:tc>
        <w:tc>
          <w:tcPr>
            <w:tcW w:w="2160" w:type="dxa"/>
          </w:tcPr>
          <w:p w14:paraId="5A9E99B1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否</w:t>
            </w:r>
          </w:p>
        </w:tc>
        <w:tc>
          <w:tcPr>
            <w:tcW w:w="2160" w:type="dxa"/>
          </w:tcPr>
          <w:p w14:paraId="2E432AE5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xlsx / csv，默认 xlsx</w:t>
            </w:r>
          </w:p>
        </w:tc>
      </w:tr>
      <w:tr w14:paraId="5DD809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DB7B8AD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stageId</w:t>
            </w:r>
          </w:p>
        </w:tc>
        <w:tc>
          <w:tcPr>
            <w:tcW w:w="2160" w:type="dxa"/>
          </w:tcPr>
          <w:p w14:paraId="6C5415F4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Long</w:t>
            </w:r>
          </w:p>
        </w:tc>
        <w:tc>
          <w:tcPr>
            <w:tcW w:w="2160" w:type="dxa"/>
          </w:tcPr>
          <w:p w14:paraId="7A997C73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否</w:t>
            </w:r>
          </w:p>
        </w:tc>
        <w:tc>
          <w:tcPr>
            <w:tcW w:w="2160" w:type="dxa"/>
          </w:tcPr>
          <w:p w14:paraId="2BBF5D78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筛选阶段</w:t>
            </w:r>
          </w:p>
        </w:tc>
      </w:tr>
      <w:tr w14:paraId="6F3834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9560A5C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includeVersions</w:t>
            </w:r>
          </w:p>
        </w:tc>
        <w:tc>
          <w:tcPr>
            <w:tcW w:w="2160" w:type="dxa"/>
          </w:tcPr>
          <w:p w14:paraId="3E9793A4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Boolean</w:t>
            </w:r>
          </w:p>
        </w:tc>
        <w:tc>
          <w:tcPr>
            <w:tcW w:w="2160" w:type="dxa"/>
          </w:tcPr>
          <w:p w14:paraId="675EA014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否</w:t>
            </w:r>
          </w:p>
        </w:tc>
        <w:tc>
          <w:tcPr>
            <w:tcW w:w="2160" w:type="dxa"/>
          </w:tcPr>
          <w:p w14:paraId="2DD59F06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是否包含版本历史</w:t>
            </w:r>
          </w:p>
        </w:tc>
      </w:tr>
    </w:tbl>
    <w:p w14:paraId="348148C5">
      <w:pPr>
        <w:pStyle w:val="5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10.14 一键重命名文件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1B9A1D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259F1DA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项目</w:t>
            </w:r>
          </w:p>
        </w:tc>
        <w:tc>
          <w:tcPr>
            <w:tcW w:w="4320" w:type="dxa"/>
          </w:tcPr>
          <w:p w14:paraId="0B9B89E1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6D7E1A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D0651DB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接口路径</w:t>
            </w:r>
          </w:p>
        </w:tc>
        <w:tc>
          <w:tcPr>
            <w:tcW w:w="4320" w:type="dxa"/>
          </w:tcPr>
          <w:p w14:paraId="0A5D8452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PUT /api/v1/file/{fileId}/rename</w:t>
            </w:r>
          </w:p>
        </w:tc>
      </w:tr>
      <w:tr w14:paraId="30EDBD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BDA6218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接口描述</w:t>
            </w:r>
          </w:p>
        </w:tc>
        <w:tc>
          <w:tcPr>
            <w:tcW w:w="4320" w:type="dxa"/>
          </w:tcPr>
          <w:p w14:paraId="13E35BE7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修改文件名</w:t>
            </w:r>
          </w:p>
        </w:tc>
      </w:tr>
      <w:tr w14:paraId="0537E6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43D8A9E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是否需要鉴权</w:t>
            </w:r>
          </w:p>
        </w:tc>
        <w:tc>
          <w:tcPr>
            <w:tcW w:w="4320" w:type="dxa"/>
          </w:tcPr>
          <w:p w14:paraId="7483DB00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是（上传者或组长）</w:t>
            </w:r>
          </w:p>
        </w:tc>
      </w:tr>
    </w:tbl>
    <w:p w14:paraId="7EC5E604">
      <w:pP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i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请求参数</w:t>
      </w:r>
      <w:r>
        <w:rPr>
          <w:rFonts w:hint="eastAsia" w:ascii="宋体" w:hAnsi="宋体" w:eastAsia="宋体" w:cs="宋体"/>
          <w:b w:val="0"/>
          <w:i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12EF7D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9B84B3B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字段</w:t>
            </w:r>
          </w:p>
        </w:tc>
        <w:tc>
          <w:tcPr>
            <w:tcW w:w="2160" w:type="dxa"/>
          </w:tcPr>
          <w:p w14:paraId="163C1378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类型</w:t>
            </w:r>
          </w:p>
        </w:tc>
        <w:tc>
          <w:tcPr>
            <w:tcW w:w="2160" w:type="dxa"/>
          </w:tcPr>
          <w:p w14:paraId="6702D2D6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是否必填</w:t>
            </w:r>
          </w:p>
        </w:tc>
        <w:tc>
          <w:tcPr>
            <w:tcW w:w="2160" w:type="dxa"/>
          </w:tcPr>
          <w:p w14:paraId="47168F39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0A4A7F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3D82E5B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name</w:t>
            </w:r>
          </w:p>
        </w:tc>
        <w:tc>
          <w:tcPr>
            <w:tcW w:w="2160" w:type="dxa"/>
          </w:tcPr>
          <w:p w14:paraId="00A0D454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String</w:t>
            </w:r>
          </w:p>
        </w:tc>
        <w:tc>
          <w:tcPr>
            <w:tcW w:w="2160" w:type="dxa"/>
          </w:tcPr>
          <w:p w14:paraId="197ADD74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</w:t>
            </w:r>
          </w:p>
        </w:tc>
        <w:tc>
          <w:tcPr>
            <w:tcW w:w="2160" w:type="dxa"/>
          </w:tcPr>
          <w:p w14:paraId="42284683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新文件名</w:t>
            </w:r>
          </w:p>
        </w:tc>
      </w:tr>
    </w:tbl>
    <w:p w14:paraId="5129D7CA">
      <w:pPr>
        <w:pStyle w:val="5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10.15 批量移动文件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636A5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8CC91B5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项目</w:t>
            </w:r>
          </w:p>
        </w:tc>
        <w:tc>
          <w:tcPr>
            <w:tcW w:w="4320" w:type="dxa"/>
          </w:tcPr>
          <w:p w14:paraId="3427A68E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5E50F1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274FB15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接口路径</w:t>
            </w:r>
          </w:p>
        </w:tc>
        <w:tc>
          <w:tcPr>
            <w:tcW w:w="4320" w:type="dxa"/>
          </w:tcPr>
          <w:p w14:paraId="5D6B7324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PUT /api/v1/file/batch-move</w:t>
            </w:r>
          </w:p>
        </w:tc>
      </w:tr>
      <w:tr w14:paraId="413A00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FCC153A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接口描述</w:t>
            </w:r>
          </w:p>
        </w:tc>
        <w:tc>
          <w:tcPr>
            <w:tcW w:w="4320" w:type="dxa"/>
          </w:tcPr>
          <w:p w14:paraId="786BA092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批量移动文件到指定阶段</w:t>
            </w:r>
          </w:p>
        </w:tc>
      </w:tr>
      <w:tr w14:paraId="377105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00DB9DD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是否需要鉴权</w:t>
            </w:r>
          </w:p>
        </w:tc>
        <w:tc>
          <w:tcPr>
            <w:tcW w:w="4320" w:type="dxa"/>
          </w:tcPr>
          <w:p w14:paraId="19D50E72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是（仅组长）</w:t>
            </w:r>
          </w:p>
        </w:tc>
      </w:tr>
    </w:tbl>
    <w:p w14:paraId="5C580B09">
      <w:pP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i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请求参数</w:t>
      </w:r>
      <w:r>
        <w:rPr>
          <w:rFonts w:hint="eastAsia" w:ascii="宋体" w:hAnsi="宋体" w:eastAsia="宋体" w:cs="宋体"/>
          <w:b w:val="0"/>
          <w:i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6E39E4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4F2EFC4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字段</w:t>
            </w:r>
          </w:p>
        </w:tc>
        <w:tc>
          <w:tcPr>
            <w:tcW w:w="2160" w:type="dxa"/>
          </w:tcPr>
          <w:p w14:paraId="5117998A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类型</w:t>
            </w:r>
          </w:p>
        </w:tc>
        <w:tc>
          <w:tcPr>
            <w:tcW w:w="2160" w:type="dxa"/>
          </w:tcPr>
          <w:p w14:paraId="297F098A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是否必填</w:t>
            </w:r>
          </w:p>
        </w:tc>
        <w:tc>
          <w:tcPr>
            <w:tcW w:w="2160" w:type="dxa"/>
          </w:tcPr>
          <w:p w14:paraId="1F274806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5D1FA1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4107564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fileIds</w:t>
            </w:r>
          </w:p>
        </w:tc>
        <w:tc>
          <w:tcPr>
            <w:tcW w:w="2160" w:type="dxa"/>
          </w:tcPr>
          <w:p w14:paraId="627A4AD7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Array</w:t>
            </w:r>
          </w:p>
        </w:tc>
        <w:tc>
          <w:tcPr>
            <w:tcW w:w="2160" w:type="dxa"/>
          </w:tcPr>
          <w:p w14:paraId="3CCD6D99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</w:t>
            </w:r>
          </w:p>
        </w:tc>
        <w:tc>
          <w:tcPr>
            <w:tcW w:w="2160" w:type="dxa"/>
          </w:tcPr>
          <w:p w14:paraId="34587A05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文件ID列表（≤50）</w:t>
            </w:r>
          </w:p>
        </w:tc>
      </w:tr>
      <w:tr w14:paraId="61C33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0B6CB6F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targetStageId</w:t>
            </w:r>
          </w:p>
        </w:tc>
        <w:tc>
          <w:tcPr>
            <w:tcW w:w="2160" w:type="dxa"/>
          </w:tcPr>
          <w:p w14:paraId="7378D843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Long</w:t>
            </w:r>
          </w:p>
        </w:tc>
        <w:tc>
          <w:tcPr>
            <w:tcW w:w="2160" w:type="dxa"/>
          </w:tcPr>
          <w:p w14:paraId="035CD059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</w:t>
            </w:r>
          </w:p>
        </w:tc>
        <w:tc>
          <w:tcPr>
            <w:tcW w:w="2160" w:type="dxa"/>
          </w:tcPr>
          <w:p w14:paraId="7A149696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目标阶段ID</w:t>
            </w:r>
          </w:p>
        </w:tc>
      </w:tr>
    </w:tbl>
    <w:p w14:paraId="5CDA0485">
      <w:pPr>
        <w:pStyle w:val="5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10.16 批量删除文件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6E64A7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2B8F4AB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项目</w:t>
            </w:r>
          </w:p>
        </w:tc>
        <w:tc>
          <w:tcPr>
            <w:tcW w:w="4320" w:type="dxa"/>
          </w:tcPr>
          <w:p w14:paraId="63E68E27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555CC6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56577B0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接口路径</w:t>
            </w:r>
          </w:p>
        </w:tc>
        <w:tc>
          <w:tcPr>
            <w:tcW w:w="4320" w:type="dxa"/>
          </w:tcPr>
          <w:p w14:paraId="66198AD8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DELETE /api/v1/file/batch-delete</w:t>
            </w:r>
          </w:p>
        </w:tc>
      </w:tr>
      <w:tr w14:paraId="5BA259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BB6BF7C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接口描述</w:t>
            </w:r>
          </w:p>
        </w:tc>
        <w:tc>
          <w:tcPr>
            <w:tcW w:w="4320" w:type="dxa"/>
          </w:tcPr>
          <w:p w14:paraId="78C689B5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批量删除文件</w:t>
            </w:r>
          </w:p>
        </w:tc>
      </w:tr>
      <w:tr w14:paraId="06EF0B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9AB3C55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是否需要鉴权</w:t>
            </w:r>
          </w:p>
        </w:tc>
        <w:tc>
          <w:tcPr>
            <w:tcW w:w="4320" w:type="dxa"/>
          </w:tcPr>
          <w:p w14:paraId="3968C3EE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是（仅组长）</w:t>
            </w:r>
          </w:p>
        </w:tc>
      </w:tr>
    </w:tbl>
    <w:p w14:paraId="4DFF5BE7">
      <w:pP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i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请求参数</w:t>
      </w:r>
      <w:r>
        <w:rPr>
          <w:rFonts w:hint="eastAsia" w:ascii="宋体" w:hAnsi="宋体" w:eastAsia="宋体" w:cs="宋体"/>
          <w:b w:val="0"/>
          <w:i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6BE914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348ED53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字段</w:t>
            </w:r>
          </w:p>
        </w:tc>
        <w:tc>
          <w:tcPr>
            <w:tcW w:w="2160" w:type="dxa"/>
          </w:tcPr>
          <w:p w14:paraId="254A0409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类型</w:t>
            </w:r>
          </w:p>
        </w:tc>
        <w:tc>
          <w:tcPr>
            <w:tcW w:w="2160" w:type="dxa"/>
          </w:tcPr>
          <w:p w14:paraId="76E12B51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是否必填</w:t>
            </w:r>
          </w:p>
        </w:tc>
        <w:tc>
          <w:tcPr>
            <w:tcW w:w="2160" w:type="dxa"/>
          </w:tcPr>
          <w:p w14:paraId="14E15824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7DEB9D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9E2AF20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fileIds</w:t>
            </w:r>
          </w:p>
        </w:tc>
        <w:tc>
          <w:tcPr>
            <w:tcW w:w="2160" w:type="dxa"/>
          </w:tcPr>
          <w:p w14:paraId="2A3696AA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Array</w:t>
            </w:r>
          </w:p>
        </w:tc>
        <w:tc>
          <w:tcPr>
            <w:tcW w:w="2160" w:type="dxa"/>
          </w:tcPr>
          <w:p w14:paraId="6E34A978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</w:t>
            </w:r>
          </w:p>
        </w:tc>
        <w:tc>
          <w:tcPr>
            <w:tcW w:w="2160" w:type="dxa"/>
          </w:tcPr>
          <w:p w14:paraId="3200C1A7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文件ID列表（≤20）</w:t>
            </w:r>
          </w:p>
        </w:tc>
      </w:tr>
      <w:tr w14:paraId="5916AD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70B32D1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reason</w:t>
            </w:r>
          </w:p>
        </w:tc>
        <w:tc>
          <w:tcPr>
            <w:tcW w:w="2160" w:type="dxa"/>
          </w:tcPr>
          <w:p w14:paraId="41087871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String</w:t>
            </w:r>
          </w:p>
        </w:tc>
        <w:tc>
          <w:tcPr>
            <w:tcW w:w="2160" w:type="dxa"/>
          </w:tcPr>
          <w:p w14:paraId="0217AD96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否</w:t>
            </w:r>
          </w:p>
        </w:tc>
        <w:tc>
          <w:tcPr>
            <w:tcW w:w="2160" w:type="dxa"/>
          </w:tcPr>
          <w:p w14:paraId="24032D77">
            <w:pPr>
              <w:spacing w:after="0" w:line="240" w:lineRule="auto"/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删除原因</w:t>
            </w:r>
          </w:p>
        </w:tc>
      </w:tr>
    </w:tbl>
    <w:p w14:paraId="54394608">
      <w:pPr>
        <w:spacing w:before="120" w:after="120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6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0A43A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5" Type="http://schemas.openxmlformats.org/officeDocument/2006/relationships/fontTable" Target="fontTable.xml"/><Relationship Id="rId34" Type="http://schemas.openxmlformats.org/officeDocument/2006/relationships/customXml" Target="../customXml/item1.xml"/><Relationship Id="rId33" Type="http://schemas.openxmlformats.org/officeDocument/2006/relationships/numbering" Target="numbering.xml"/><Relationship Id="rId32" Type="http://schemas.openxmlformats.org/officeDocument/2006/relationships/image" Target="media/image27.jpeg"/><Relationship Id="rId31" Type="http://schemas.openxmlformats.org/officeDocument/2006/relationships/image" Target="media/image26.jpeg"/><Relationship Id="rId30" Type="http://schemas.openxmlformats.org/officeDocument/2006/relationships/image" Target="media/image25.jpeg"/><Relationship Id="rId3" Type="http://schemas.openxmlformats.org/officeDocument/2006/relationships/footnotes" Target="footnotes.xml"/><Relationship Id="rId29" Type="http://schemas.openxmlformats.org/officeDocument/2006/relationships/image" Target="media/image24.jpeg"/><Relationship Id="rId28" Type="http://schemas.openxmlformats.org/officeDocument/2006/relationships/image" Target="media/image23.jpeg"/><Relationship Id="rId27" Type="http://schemas.openxmlformats.org/officeDocument/2006/relationships/image" Target="media/image22.jpeg"/><Relationship Id="rId26" Type="http://schemas.openxmlformats.org/officeDocument/2006/relationships/image" Target="media/image21.jpeg"/><Relationship Id="rId25" Type="http://schemas.openxmlformats.org/officeDocument/2006/relationships/image" Target="media/image20.jpeg"/><Relationship Id="rId24" Type="http://schemas.openxmlformats.org/officeDocument/2006/relationships/image" Target="media/image19.jpeg"/><Relationship Id="rId23" Type="http://schemas.openxmlformats.org/officeDocument/2006/relationships/image" Target="media/image18.jpeg"/><Relationship Id="rId22" Type="http://schemas.openxmlformats.org/officeDocument/2006/relationships/image" Target="media/image17.jpeg"/><Relationship Id="rId21" Type="http://schemas.openxmlformats.org/officeDocument/2006/relationships/image" Target="media/image16.jpeg"/><Relationship Id="rId20" Type="http://schemas.openxmlformats.org/officeDocument/2006/relationships/image" Target="media/image15.jpeg"/><Relationship Id="rId2" Type="http://schemas.openxmlformats.org/officeDocument/2006/relationships/settings" Target="settings.xml"/><Relationship Id="rId19" Type="http://schemas.openxmlformats.org/officeDocument/2006/relationships/image" Target="media/image14.jpeg"/><Relationship Id="rId18" Type="http://schemas.openxmlformats.org/officeDocument/2006/relationships/image" Target="media/image13.jpeg"/><Relationship Id="rId17" Type="http://schemas.openxmlformats.org/officeDocument/2006/relationships/image" Target="media/image12.jpeg"/><Relationship Id="rId16" Type="http://schemas.openxmlformats.org/officeDocument/2006/relationships/image" Target="media/image11.jpeg"/><Relationship Id="rId15" Type="http://schemas.openxmlformats.org/officeDocument/2006/relationships/image" Target="media/image10.jpeg"/><Relationship Id="rId14" Type="http://schemas.openxmlformats.org/officeDocument/2006/relationships/image" Target="media/image9.jpeg"/><Relationship Id="rId13" Type="http://schemas.openxmlformats.org/officeDocument/2006/relationships/image" Target="media/image8.jpeg"/><Relationship Id="rId12" Type="http://schemas.openxmlformats.org/officeDocument/2006/relationships/image" Target="media/image7.jpeg"/><Relationship Id="rId11" Type="http://schemas.openxmlformats.org/officeDocument/2006/relationships/image" Target="media/image6.jpe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70</Pages>
  <Words>183</Words>
  <Characters>241</Characters>
  <Lines>0</Lines>
  <Paragraphs>0</Paragraphs>
  <TotalTime>20</TotalTime>
  <ScaleCrop>false</ScaleCrop>
  <LinksUpToDate>false</LinksUpToDate>
  <CharactersWithSpaces>259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Magaret</cp:lastModifiedBy>
  <dcterms:modified xsi:type="dcterms:W3CDTF">2026-09-22T09:02:24Z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eyJoZGlkIjoiNWM4NzBjNGRmNTM5MzQ3YWNlZGQyOWEyMTkzMmNjYjciLCJ1c2VySWQiOiIxNjMxNjY2MTM3In0=</vt:lpwstr>
  </property>
  <property fmtid="{D5CDD505-2E9C-101B-9397-08002B2CF9AE}" pid="3" name="KSOProductBuildVer">
    <vt:lpwstr>2052-12.1.0.28505</vt:lpwstr>
  </property>
  <property fmtid="{D5CDD505-2E9C-101B-9397-08002B2CF9AE}" pid="4" name="ICV">
    <vt:lpwstr>B33EACE226DC4E4685B66DBE9A66B0E6_12</vt:lpwstr>
  </property>
</Properties>
</file>